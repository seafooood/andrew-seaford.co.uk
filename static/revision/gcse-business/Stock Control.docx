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44F225ED" w:rsidR="003312ED" w:rsidRDefault="009A4EEF">
      <w:pPr>
        <w:pStyle w:val="Title"/>
      </w:pPr>
      <w:r>
        <w:t>STock Control</w:t>
      </w:r>
    </w:p>
    <w:p w14:paraId="4807B6AF" w14:textId="2A89AED8" w:rsidR="003312ED" w:rsidRDefault="00EA7777" w:rsidP="00107200">
      <w:pPr>
        <w:pStyle w:val="Subtitle"/>
      </w:pPr>
      <w:r>
        <w:t xml:space="preserve">Key Revision Facts: GCSE </w:t>
      </w:r>
      <w:r w:rsidR="009A4EEF">
        <w:t>Business Studies</w:t>
      </w:r>
    </w:p>
    <w:p w14:paraId="04B308D4" w14:textId="11AABAD5" w:rsidR="009B76A5" w:rsidRDefault="009B76A5" w:rsidP="00107200"/>
    <w:p w14:paraId="282A2DEB" w14:textId="2269658F" w:rsidR="009B76A5" w:rsidRDefault="009B76A5" w:rsidP="009B76A5">
      <w:pPr>
        <w:pStyle w:val="Heading2"/>
        <w:numPr>
          <w:ilvl w:val="0"/>
          <w:numId w:val="0"/>
        </w:numPr>
      </w:pPr>
      <w:r>
        <w:t>Sto</w:t>
      </w:r>
      <w:r w:rsidR="009A4EEF">
        <w:t>ck</w:t>
      </w:r>
    </w:p>
    <w:p w14:paraId="7FC82F35" w14:textId="3B1CEFD0" w:rsidR="009A4EEF" w:rsidRDefault="009A4EEF" w:rsidP="009B76A5">
      <w:r>
        <w:t xml:space="preserve">Stock is </w:t>
      </w:r>
      <w:r w:rsidRPr="009A4EEF">
        <w:t>goods or merchandise kept on the premises of a shop or warehouse and available for sale or distribution</w:t>
      </w:r>
      <w:r>
        <w:t>.</w:t>
      </w:r>
    </w:p>
    <w:p w14:paraId="23189496" w14:textId="6028DF85" w:rsidR="009B76A5" w:rsidRDefault="009A4EEF" w:rsidP="009A4EEF">
      <w:pPr>
        <w:pStyle w:val="Heading2"/>
        <w:numPr>
          <w:ilvl w:val="0"/>
          <w:numId w:val="0"/>
        </w:numPr>
      </w:pPr>
      <w:r w:rsidRPr="009A4EEF">
        <w:t>Just in Case Stock Control</w:t>
      </w:r>
    </w:p>
    <w:p w14:paraId="5132AFBE" w14:textId="6EBDFA36" w:rsidR="009A4EEF" w:rsidRPr="009A4EEF" w:rsidRDefault="009A4EEF" w:rsidP="009A4EEF">
      <w:r w:rsidRPr="009A4EEF">
        <w:t xml:space="preserve">When stock levels reach a </w:t>
      </w:r>
      <w:proofErr w:type="spellStart"/>
      <w:proofErr w:type="gramStart"/>
      <w:r w:rsidRPr="009A4EEF">
        <w:t>pre determined</w:t>
      </w:r>
      <w:proofErr w:type="spellEnd"/>
      <w:proofErr w:type="gramEnd"/>
      <w:r w:rsidRPr="009A4EEF">
        <w:t xml:space="preserve"> level a new order is sent to suppliers. This reorder level will be calculated so that the business still has stock to meet orders until the new stock arrives.</w:t>
      </w:r>
    </w:p>
    <w:p w14:paraId="65E03EF9" w14:textId="7B308CCD" w:rsidR="007268B6" w:rsidRDefault="007268B6" w:rsidP="007268B6">
      <w:pPr>
        <w:pStyle w:val="Heading2"/>
        <w:numPr>
          <w:ilvl w:val="0"/>
          <w:numId w:val="0"/>
        </w:numPr>
      </w:pPr>
      <w:r w:rsidRPr="009A4EEF">
        <w:t>Just in Time production</w:t>
      </w:r>
    </w:p>
    <w:p w14:paraId="6DDF2573" w14:textId="4F575EE4" w:rsidR="007268B6" w:rsidRDefault="007268B6" w:rsidP="007268B6">
      <w:r w:rsidRPr="009A4EEF">
        <w:t xml:space="preserve">Just in Time production uses stocks delivered to the production line </w:t>
      </w:r>
      <w:r>
        <w:t>'</w:t>
      </w:r>
      <w:r w:rsidRPr="009A4EEF">
        <w:t>just in time</w:t>
      </w:r>
      <w:r>
        <w:t>'</w:t>
      </w:r>
      <w:r w:rsidRPr="009A4EEF">
        <w:t xml:space="preserve"> to be used. This means the business needs less factory space as it holds less stock</w:t>
      </w:r>
      <w:r>
        <w:t xml:space="preserve"> and </w:t>
      </w:r>
      <w:r w:rsidRPr="009A4EEF">
        <w:t>reduces warehousing costs. Holding stock is costly</w:t>
      </w:r>
      <w:r>
        <w:t>. M</w:t>
      </w:r>
      <w:r w:rsidRPr="009A4EEF">
        <w:t xml:space="preserve">oney tied up in stock could be used elsewhere. </w:t>
      </w:r>
      <w:r>
        <w:t>The m</w:t>
      </w:r>
      <w:r w:rsidRPr="009A4EEF">
        <w:t>oving stock also costs money. Holding only a minimum amount of stock reduces warehouse costs</w:t>
      </w:r>
      <w:r>
        <w:t>. F</w:t>
      </w:r>
      <w:r w:rsidRPr="009A4EEF">
        <w:t>ewer workers are needed to handle the stocks</w:t>
      </w:r>
      <w:r>
        <w:t>. Although JIT is good for improving productivity, there are some possible drawbacks. The business is depending on suppliers delivering on time. If they don't, then production may well stop.</w:t>
      </w:r>
      <w:r>
        <w:br/>
      </w:r>
      <w:r>
        <w:br/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68B6" w14:paraId="0C247404" w14:textId="77777777" w:rsidTr="00006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24AC9395" w14:textId="77777777" w:rsidR="007268B6" w:rsidRDefault="007268B6" w:rsidP="00006318">
            <w:r>
              <w:t xml:space="preserve">JIT </w:t>
            </w:r>
            <w:r w:rsidRPr="009A4EEF">
              <w:t xml:space="preserve">advantages </w:t>
            </w:r>
          </w:p>
        </w:tc>
        <w:tc>
          <w:tcPr>
            <w:tcW w:w="4675" w:type="dxa"/>
          </w:tcPr>
          <w:p w14:paraId="0BA676B3" w14:textId="77777777" w:rsidR="007268B6" w:rsidRDefault="007268B6" w:rsidP="00006318">
            <w:r>
              <w:t xml:space="preserve">JIT </w:t>
            </w:r>
            <w:r w:rsidRPr="009A4EEF">
              <w:t>disadvantages</w:t>
            </w:r>
          </w:p>
        </w:tc>
      </w:tr>
      <w:tr w:rsidR="007268B6" w14:paraId="0E6FD418" w14:textId="77777777" w:rsidTr="00006318">
        <w:tc>
          <w:tcPr>
            <w:tcW w:w="4675" w:type="dxa"/>
          </w:tcPr>
          <w:p w14:paraId="6D837FC3" w14:textId="77777777" w:rsidR="007268B6" w:rsidRDefault="007268B6" w:rsidP="00006318">
            <w:r w:rsidRPr="009A4EEF">
              <w:rPr>
                <w:b/>
                <w:bCs/>
              </w:rPr>
              <w:t>Less space needed</w:t>
            </w:r>
            <w:r w:rsidRPr="009A4EEF">
              <w:t xml:space="preserve">: </w:t>
            </w:r>
            <w:r>
              <w:t xml:space="preserve">Less </w:t>
            </w:r>
            <w:r w:rsidRPr="009A4EEF">
              <w:t xml:space="preserve">warehouse or storage space </w:t>
            </w:r>
            <w:r>
              <w:t>is required to</w:t>
            </w:r>
            <w:r w:rsidRPr="009A4EEF">
              <w:t xml:space="preserve"> store goods.</w:t>
            </w:r>
          </w:p>
        </w:tc>
        <w:tc>
          <w:tcPr>
            <w:tcW w:w="4675" w:type="dxa"/>
          </w:tcPr>
          <w:p w14:paraId="68C95286" w14:textId="77777777" w:rsidR="007268B6" w:rsidRDefault="007268B6" w:rsidP="00006318">
            <w:r w:rsidRPr="009A4EEF">
              <w:rPr>
                <w:b/>
                <w:bCs/>
              </w:rPr>
              <w:t>Risk of running out of stock</w:t>
            </w:r>
            <w:r w:rsidRPr="009A4EEF">
              <w:t>: By not carrying much stock, it is imperative</w:t>
            </w:r>
            <w:r>
              <w:t xml:space="preserve"> stock is delivered on time.</w:t>
            </w:r>
          </w:p>
        </w:tc>
      </w:tr>
      <w:tr w:rsidR="007268B6" w14:paraId="75D608E3" w14:textId="77777777" w:rsidTr="00006318">
        <w:tc>
          <w:tcPr>
            <w:tcW w:w="4675" w:type="dxa"/>
          </w:tcPr>
          <w:p w14:paraId="73286865" w14:textId="77777777" w:rsidR="007268B6" w:rsidRDefault="007268B6" w:rsidP="00006318">
            <w:r w:rsidRPr="009A4EEF">
              <w:rPr>
                <w:b/>
                <w:bCs/>
              </w:rPr>
              <w:t>Waste reduction</w:t>
            </w:r>
            <w:r w:rsidRPr="009A4EEF">
              <w:t xml:space="preserve">: A faster turnaround of stock prevents goods </w:t>
            </w:r>
            <w:r>
              <w:t xml:space="preserve">from </w:t>
            </w:r>
            <w:r w:rsidRPr="009A4EEF">
              <w:t xml:space="preserve">becoming </w:t>
            </w:r>
            <w:r>
              <w:t xml:space="preserve">out of date, </w:t>
            </w:r>
            <w:r w:rsidRPr="009A4EEF">
              <w:t>damaged</w:t>
            </w:r>
            <w:r>
              <w:t>,</w:t>
            </w:r>
            <w:r w:rsidRPr="009A4EEF">
              <w:t xml:space="preserve"> or obsolete</w:t>
            </w:r>
            <w:r>
              <w:t>.</w:t>
            </w:r>
          </w:p>
        </w:tc>
        <w:tc>
          <w:tcPr>
            <w:tcW w:w="4675" w:type="dxa"/>
          </w:tcPr>
          <w:p w14:paraId="7039D610" w14:textId="77777777" w:rsidR="007268B6" w:rsidRDefault="007268B6" w:rsidP="00006318">
            <w:r w:rsidRPr="009A4EEF">
              <w:rPr>
                <w:b/>
                <w:bCs/>
              </w:rPr>
              <w:t>Lack of control over time frame</w:t>
            </w:r>
            <w:r w:rsidRPr="009A4EEF">
              <w:t xml:space="preserve">: Having to rely on </w:t>
            </w:r>
            <w:r>
              <w:t>suppliers' timelines</w:t>
            </w:r>
            <w:r w:rsidRPr="009A4EEF">
              <w:t>s for each order puts you at risk of delaying your customers</w:t>
            </w:r>
            <w:r>
              <w:t>'</w:t>
            </w:r>
            <w:r w:rsidRPr="009A4EEF">
              <w:t xml:space="preserve"> receipt of goods.</w:t>
            </w:r>
          </w:p>
        </w:tc>
      </w:tr>
      <w:tr w:rsidR="007268B6" w14:paraId="132AF00B" w14:textId="77777777" w:rsidTr="00006318">
        <w:tc>
          <w:tcPr>
            <w:tcW w:w="4675" w:type="dxa"/>
          </w:tcPr>
          <w:p w14:paraId="2F1FEE04" w14:textId="77777777" w:rsidR="007268B6" w:rsidRPr="009A4EEF" w:rsidRDefault="007268B6" w:rsidP="00006318">
            <w:pPr>
              <w:rPr>
                <w:b/>
                <w:bCs/>
              </w:rPr>
            </w:pPr>
            <w:r w:rsidRPr="009A4EEF">
              <w:rPr>
                <w:b/>
                <w:bCs/>
              </w:rPr>
              <w:t xml:space="preserve">Smaller investments: </w:t>
            </w:r>
            <w:r w:rsidRPr="009A4EEF">
              <w:t>ideal for smaller companies that don</w:t>
            </w:r>
            <w:r>
              <w:t>'</w:t>
            </w:r>
            <w:r w:rsidRPr="009A4EEF">
              <w:t xml:space="preserve">t have the funds available to purchase </w:t>
            </w:r>
            <w:r>
              <w:t>large</w:t>
            </w:r>
            <w:r w:rsidRPr="009A4EEF">
              <w:t xml:space="preserve"> amounts of stock at once</w:t>
            </w:r>
            <w:r>
              <w:t>.</w:t>
            </w:r>
          </w:p>
        </w:tc>
        <w:tc>
          <w:tcPr>
            <w:tcW w:w="4675" w:type="dxa"/>
          </w:tcPr>
          <w:p w14:paraId="76FAEB89" w14:textId="77777777" w:rsidR="007268B6" w:rsidRDefault="007268B6" w:rsidP="00006318">
            <w:r w:rsidRPr="009A4EEF">
              <w:rPr>
                <w:b/>
                <w:bCs/>
              </w:rPr>
              <w:t>More planning required</w:t>
            </w:r>
            <w:r w:rsidRPr="009A4EEF">
              <w:t>: JIT inventory management</w:t>
            </w:r>
            <w:r>
              <w:t xml:space="preserve"> involves a lot of planning and organization. It requires the company to</w:t>
            </w:r>
            <w:r w:rsidRPr="009A4EEF">
              <w:t xml:space="preserve"> understand </w:t>
            </w:r>
            <w:r>
              <w:t>its</w:t>
            </w:r>
            <w:r w:rsidRPr="009A4EEF">
              <w:t xml:space="preserve"> sales trends and variances</w:t>
            </w:r>
            <w:r>
              <w:t xml:space="preserve"> to allow for adequate stock predictions. </w:t>
            </w:r>
          </w:p>
        </w:tc>
      </w:tr>
    </w:tbl>
    <w:p w14:paraId="4B406E63" w14:textId="77777777" w:rsidR="009A4EEF" w:rsidRDefault="009A4EEF" w:rsidP="009A4EEF"/>
    <w:p w14:paraId="4F465003" w14:textId="0D9CBF84" w:rsidR="009A4EEF" w:rsidRPr="009A4EEF" w:rsidRDefault="009A4EEF" w:rsidP="009A4EEF">
      <w:pPr>
        <w:pStyle w:val="Heading2"/>
        <w:numPr>
          <w:ilvl w:val="0"/>
          <w:numId w:val="0"/>
        </w:numPr>
      </w:pPr>
      <w:r w:rsidRPr="009A4EEF">
        <w:t>Overstocking</w:t>
      </w:r>
      <w:r>
        <w:br/>
      </w:r>
      <w:proofErr w:type="spellStart"/>
      <w:r>
        <w:rPr>
          <w:b w:val="0"/>
          <w:bCs w:val="0"/>
          <w:color w:val="404040" w:themeColor="text1" w:themeTint="BF"/>
          <w:sz w:val="18"/>
        </w:rPr>
        <w:t>O</w:t>
      </w:r>
      <w:r w:rsidRPr="009A4EEF">
        <w:rPr>
          <w:b w:val="0"/>
          <w:bCs w:val="0"/>
          <w:color w:val="404040" w:themeColor="text1" w:themeTint="BF"/>
          <w:sz w:val="18"/>
        </w:rPr>
        <w:t>verstocking</w:t>
      </w:r>
      <w:proofErr w:type="spellEnd"/>
      <w:r w:rsidRPr="009A4EEF">
        <w:rPr>
          <w:b w:val="0"/>
          <w:bCs w:val="0"/>
          <w:color w:val="404040" w:themeColor="text1" w:themeTint="BF"/>
          <w:sz w:val="18"/>
        </w:rPr>
        <w:t xml:space="preserve"> refers to a company over-ordering inventory and having too much stock.</w:t>
      </w:r>
    </w:p>
    <w:p w14:paraId="0DC38BC2" w14:textId="77777777" w:rsidR="009A4EEF" w:rsidRDefault="009A4EEF" w:rsidP="009A4EEF">
      <w:pPr>
        <w:pStyle w:val="Heading2"/>
        <w:numPr>
          <w:ilvl w:val="0"/>
          <w:numId w:val="0"/>
        </w:numPr>
      </w:pPr>
      <w:r w:rsidRPr="005273E3">
        <w:t>Understocking</w:t>
      </w:r>
    </w:p>
    <w:p w14:paraId="32863E12" w14:textId="0E34CDE9" w:rsidR="009A4EEF" w:rsidRPr="009A4EEF" w:rsidRDefault="009A4EEF" w:rsidP="009A4EEF">
      <w:r w:rsidRPr="009A4EEF">
        <w:t>understocking is when a company does not have enough inventory to keep up with the demand.</w:t>
      </w:r>
    </w:p>
    <w:p w14:paraId="09064C08" w14:textId="1ACC1B65" w:rsidR="009A4EEF" w:rsidRDefault="009A4EEF" w:rsidP="009A4EEF">
      <w:pPr>
        <w:pStyle w:val="Heading2"/>
        <w:numPr>
          <w:ilvl w:val="0"/>
          <w:numId w:val="0"/>
        </w:numPr>
      </w:pPr>
      <w:r>
        <w:t>R</w:t>
      </w:r>
      <w:r w:rsidRPr="009A4EEF">
        <w:t xml:space="preserve">e-order </w:t>
      </w:r>
      <w:r>
        <w:t>L</w:t>
      </w:r>
      <w:r w:rsidRPr="009A4EEF">
        <w:t>evel</w:t>
      </w:r>
    </w:p>
    <w:p w14:paraId="2343AA90" w14:textId="29328FEA" w:rsidR="009A4EEF" w:rsidRPr="009A4EEF" w:rsidRDefault="009A4EEF" w:rsidP="009A4EEF">
      <w:r>
        <w:t>R</w:t>
      </w:r>
      <w:r w:rsidRPr="009A4EEF">
        <w:t>eorder level (or reorder point) is the inventory level at which a company would place a new order or start a new manufacturing run</w:t>
      </w:r>
    </w:p>
    <w:sectPr w:rsidR="009A4EEF" w:rsidRPr="009A4EEF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268B6"/>
    <w:rsid w:val="00791457"/>
    <w:rsid w:val="007F372E"/>
    <w:rsid w:val="008D5E06"/>
    <w:rsid w:val="008D6D77"/>
    <w:rsid w:val="00954BFF"/>
    <w:rsid w:val="009A4EEF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80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6</cp:revision>
  <cp:lastPrinted>2020-12-10T21:21:00Z</cp:lastPrinted>
  <dcterms:created xsi:type="dcterms:W3CDTF">2020-12-10T21:31:00Z</dcterms:created>
  <dcterms:modified xsi:type="dcterms:W3CDTF">2021-03-13T14:38:00Z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