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4D6CB5DE" w:rsidR="003312ED" w:rsidRDefault="009E389F">
      <w:pPr>
        <w:pStyle w:val="Title"/>
      </w:pPr>
      <w:r>
        <w:t>Business Ethics</w:t>
      </w:r>
    </w:p>
    <w:p w14:paraId="4807B6AF" w14:textId="638EF146" w:rsidR="003312ED" w:rsidRDefault="00EA7777" w:rsidP="00107200">
      <w:pPr>
        <w:pStyle w:val="Subtitle"/>
      </w:pPr>
      <w:r>
        <w:t xml:space="preserve">Key Revision Facts: GCSE </w:t>
      </w:r>
      <w:r w:rsidR="009E389F">
        <w:t>Business</w:t>
      </w:r>
    </w:p>
    <w:p w14:paraId="176F1A3C" w14:textId="324463BD" w:rsidR="00107200" w:rsidRDefault="00107200" w:rsidP="00107200"/>
    <w:p w14:paraId="23189496" w14:textId="49992872" w:rsidR="009B76A5" w:rsidRDefault="009E389F" w:rsidP="009B76A5">
      <w:r>
        <w:t xml:space="preserve">Ethics is about doing the right thing. When business make ethical </w:t>
      </w:r>
      <w:proofErr w:type="gramStart"/>
      <w:r>
        <w:t>decisions</w:t>
      </w:r>
      <w:proofErr w:type="gramEnd"/>
      <w:r>
        <w:t xml:space="preserve"> they must take in to account:</w:t>
      </w:r>
    </w:p>
    <w:p w14:paraId="13B172AF" w14:textId="2482AEF1" w:rsidR="009E389F" w:rsidRDefault="009E389F" w:rsidP="009E389F">
      <w:pPr>
        <w:pStyle w:val="ListParagraph"/>
        <w:numPr>
          <w:ilvl w:val="0"/>
          <w:numId w:val="21"/>
        </w:numPr>
      </w:pPr>
      <w:r w:rsidRPr="009E389F">
        <w:rPr>
          <w:b/>
          <w:bCs/>
        </w:rPr>
        <w:t>Impact</w:t>
      </w:r>
      <w:r w:rsidRPr="009E389F">
        <w:t xml:space="preserve"> - Who does my decision affect or harm</w:t>
      </w:r>
      <w:r>
        <w:br/>
      </w:r>
    </w:p>
    <w:p w14:paraId="76D3623B" w14:textId="2CA9370F" w:rsidR="009E389F" w:rsidRDefault="009E389F" w:rsidP="009E389F">
      <w:pPr>
        <w:pStyle w:val="ListParagraph"/>
        <w:numPr>
          <w:ilvl w:val="0"/>
          <w:numId w:val="21"/>
        </w:numPr>
      </w:pPr>
      <w:r w:rsidRPr="009E389F">
        <w:rPr>
          <w:b/>
          <w:bCs/>
        </w:rPr>
        <w:t>Fairness</w:t>
      </w:r>
      <w:r>
        <w:t xml:space="preserve"> – will my decision be considered fair by those affected.</w:t>
      </w:r>
    </w:p>
    <w:p w14:paraId="72B21855" w14:textId="0885ABD1" w:rsidR="009E389F" w:rsidRDefault="009E389F" w:rsidP="009E389F"/>
    <w:p w14:paraId="3992F592" w14:textId="77777777" w:rsidR="009E389F" w:rsidRDefault="009E389F" w:rsidP="009E389F">
      <w:pPr>
        <w:pStyle w:val="Heading2"/>
        <w:numPr>
          <w:ilvl w:val="0"/>
          <w:numId w:val="0"/>
        </w:numPr>
      </w:pPr>
      <w:r>
        <w:t>12 Ethical Principles for Business Executives:</w:t>
      </w:r>
    </w:p>
    <w:p w14:paraId="55E3A506" w14:textId="77777777" w:rsidR="009E389F" w:rsidRDefault="009E389F" w:rsidP="009E389F"/>
    <w:p w14:paraId="193EBFDB" w14:textId="5E59045A" w:rsidR="009E389F" w:rsidRDefault="009E389F" w:rsidP="009E389F">
      <w:pPr>
        <w:pStyle w:val="ListParagraph"/>
        <w:numPr>
          <w:ilvl w:val="0"/>
          <w:numId w:val="22"/>
        </w:numPr>
      </w:pPr>
      <w:r>
        <w:t>Honesty</w:t>
      </w:r>
      <w:r>
        <w:br/>
      </w:r>
    </w:p>
    <w:p w14:paraId="175304E2" w14:textId="1808E450" w:rsidR="009E389F" w:rsidRDefault="009E389F" w:rsidP="009E389F">
      <w:pPr>
        <w:pStyle w:val="ListParagraph"/>
        <w:numPr>
          <w:ilvl w:val="0"/>
          <w:numId w:val="22"/>
        </w:numPr>
      </w:pPr>
      <w:r>
        <w:t>Integrity</w:t>
      </w:r>
      <w:r>
        <w:br/>
      </w:r>
    </w:p>
    <w:p w14:paraId="66EF2126" w14:textId="282B8EF4" w:rsidR="009E389F" w:rsidRDefault="009E389F" w:rsidP="009E389F">
      <w:pPr>
        <w:pStyle w:val="ListParagraph"/>
        <w:numPr>
          <w:ilvl w:val="0"/>
          <w:numId w:val="22"/>
        </w:numPr>
      </w:pPr>
      <w:r>
        <w:t>Promise-Keeping &amp; Trustworthiness</w:t>
      </w:r>
      <w:r>
        <w:br/>
      </w:r>
    </w:p>
    <w:p w14:paraId="7ED7A0D8" w14:textId="2A1801D4" w:rsidR="009E389F" w:rsidRDefault="009E389F" w:rsidP="009E389F">
      <w:pPr>
        <w:pStyle w:val="ListParagraph"/>
        <w:numPr>
          <w:ilvl w:val="0"/>
          <w:numId w:val="22"/>
        </w:numPr>
      </w:pPr>
      <w:r>
        <w:t>Loyalty</w:t>
      </w:r>
      <w:r>
        <w:br/>
      </w:r>
    </w:p>
    <w:p w14:paraId="314269D8" w14:textId="760AFE06" w:rsidR="009E389F" w:rsidRDefault="009E389F" w:rsidP="009E389F">
      <w:pPr>
        <w:pStyle w:val="ListParagraph"/>
        <w:numPr>
          <w:ilvl w:val="0"/>
          <w:numId w:val="22"/>
        </w:numPr>
      </w:pPr>
      <w:r>
        <w:t>Fairness</w:t>
      </w:r>
      <w:r>
        <w:br/>
      </w:r>
    </w:p>
    <w:p w14:paraId="5BE3422F" w14:textId="1EC02E7B" w:rsidR="009E389F" w:rsidRDefault="009E389F" w:rsidP="009E389F">
      <w:pPr>
        <w:pStyle w:val="ListParagraph"/>
        <w:numPr>
          <w:ilvl w:val="0"/>
          <w:numId w:val="22"/>
        </w:numPr>
      </w:pPr>
      <w:r>
        <w:t>Concern for Others</w:t>
      </w:r>
      <w:r>
        <w:br/>
      </w:r>
    </w:p>
    <w:p w14:paraId="386EE030" w14:textId="4DC3F9BA" w:rsidR="009E389F" w:rsidRDefault="009E389F" w:rsidP="009E389F">
      <w:pPr>
        <w:pStyle w:val="ListParagraph"/>
        <w:numPr>
          <w:ilvl w:val="0"/>
          <w:numId w:val="22"/>
        </w:numPr>
      </w:pPr>
      <w:r>
        <w:t>Respect for Others</w:t>
      </w:r>
      <w:r>
        <w:br/>
      </w:r>
    </w:p>
    <w:p w14:paraId="109B667C" w14:textId="725034A0" w:rsidR="009E389F" w:rsidRDefault="009E389F" w:rsidP="009E389F">
      <w:pPr>
        <w:pStyle w:val="ListParagraph"/>
        <w:numPr>
          <w:ilvl w:val="0"/>
          <w:numId w:val="22"/>
        </w:numPr>
      </w:pPr>
      <w:r>
        <w:t>Law Abiding</w:t>
      </w:r>
      <w:r>
        <w:br/>
      </w:r>
    </w:p>
    <w:p w14:paraId="34B75CBE" w14:textId="09FFD916" w:rsidR="009E389F" w:rsidRDefault="009E389F" w:rsidP="009E389F">
      <w:pPr>
        <w:pStyle w:val="ListParagraph"/>
        <w:numPr>
          <w:ilvl w:val="0"/>
          <w:numId w:val="22"/>
        </w:numPr>
      </w:pPr>
      <w:r>
        <w:t>Commitment to Excellence</w:t>
      </w:r>
      <w:r>
        <w:br/>
      </w:r>
    </w:p>
    <w:p w14:paraId="796DB99D" w14:textId="3737D751" w:rsidR="009E389F" w:rsidRDefault="009E389F" w:rsidP="009E389F">
      <w:pPr>
        <w:pStyle w:val="ListParagraph"/>
        <w:numPr>
          <w:ilvl w:val="0"/>
          <w:numId w:val="22"/>
        </w:numPr>
      </w:pPr>
      <w:r>
        <w:t>Leadership</w:t>
      </w:r>
      <w:r>
        <w:br/>
      </w:r>
    </w:p>
    <w:p w14:paraId="0176BF04" w14:textId="744C0C59" w:rsidR="009E389F" w:rsidRDefault="009E389F" w:rsidP="009E389F">
      <w:pPr>
        <w:pStyle w:val="ListParagraph"/>
        <w:numPr>
          <w:ilvl w:val="0"/>
          <w:numId w:val="22"/>
        </w:numPr>
      </w:pPr>
      <w:r>
        <w:t>Reputation &amp; Morale</w:t>
      </w:r>
      <w:r>
        <w:br/>
      </w:r>
    </w:p>
    <w:p w14:paraId="0B1D2754" w14:textId="438A9D0C" w:rsidR="009E389F" w:rsidRPr="009E389F" w:rsidRDefault="009E389F" w:rsidP="009E389F">
      <w:pPr>
        <w:pStyle w:val="ListParagraph"/>
        <w:numPr>
          <w:ilvl w:val="0"/>
          <w:numId w:val="22"/>
        </w:numPr>
      </w:pPr>
      <w:r>
        <w:t>Accountability</w:t>
      </w:r>
    </w:p>
    <w:p w14:paraId="00A4062D" w14:textId="77777777" w:rsidR="009E389F" w:rsidRPr="009E389F" w:rsidRDefault="009E389F" w:rsidP="009E389F"/>
    <w:p w14:paraId="4C373744" w14:textId="77777777" w:rsidR="009E389F" w:rsidRPr="009E389F" w:rsidRDefault="009E389F" w:rsidP="009E389F"/>
    <w:p w14:paraId="5A162543" w14:textId="1EA06D75" w:rsidR="009E389F" w:rsidRDefault="009E389F" w:rsidP="009E389F"/>
    <w:p w14:paraId="0B93ED7C" w14:textId="77777777" w:rsidR="009E389F" w:rsidRPr="009E389F" w:rsidRDefault="009E389F" w:rsidP="009E389F"/>
    <w:p w14:paraId="1C93BA78" w14:textId="4FD95724" w:rsidR="001F1154" w:rsidRDefault="001F1154">
      <w:r>
        <w:br w:type="page"/>
      </w:r>
    </w:p>
    <w:p w14:paraId="428F6B7F" w14:textId="77777777" w:rsidR="001F1154" w:rsidRDefault="001F1154" w:rsidP="001F1154">
      <w:pPr>
        <w:pStyle w:val="Heading1"/>
      </w:pPr>
      <w:r>
        <w:lastRenderedPageBreak/>
        <w:t>Download</w:t>
      </w:r>
    </w:p>
    <w:p w14:paraId="131BB4C4" w14:textId="77777777" w:rsidR="001F1154" w:rsidRDefault="001F1154" w:rsidP="001F1154">
      <w:r>
        <w:t>More Key Fact Revision sheets can be downloaded from</w:t>
      </w:r>
    </w:p>
    <w:p w14:paraId="28F27D93" w14:textId="77777777" w:rsidR="001F1154" w:rsidRDefault="001F1154" w:rsidP="001F1154">
      <w:pPr>
        <w:rPr>
          <w:b/>
          <w:bCs/>
          <w:sz w:val="28"/>
          <w:szCs w:val="28"/>
        </w:rPr>
      </w:pPr>
      <w:hyperlink r:id="rId7" w:history="1">
        <w:r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79C836FB" w14:textId="77777777" w:rsidR="001F1154" w:rsidRDefault="001F1154" w:rsidP="001F1154">
      <w:pPr>
        <w:rPr>
          <w:b/>
          <w:bCs/>
          <w:sz w:val="28"/>
          <w:szCs w:val="28"/>
        </w:rPr>
      </w:pPr>
    </w:p>
    <w:p w14:paraId="10F23F6F" w14:textId="77777777" w:rsidR="001F1154" w:rsidRDefault="001F1154" w:rsidP="001F1154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F1154" w14:paraId="3B155DBA" w14:textId="77777777" w:rsidTr="004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38784FBB" w14:textId="77777777" w:rsidR="001F1154" w:rsidRDefault="001F1154" w:rsidP="004C59A8">
            <w:r>
              <w:t>Date</w:t>
            </w:r>
          </w:p>
        </w:tc>
        <w:tc>
          <w:tcPr>
            <w:tcW w:w="3117" w:type="dxa"/>
          </w:tcPr>
          <w:p w14:paraId="7A977A91" w14:textId="77777777" w:rsidR="001F1154" w:rsidRDefault="001F1154" w:rsidP="004C59A8">
            <w:r>
              <w:t>Arthur</w:t>
            </w:r>
          </w:p>
        </w:tc>
        <w:tc>
          <w:tcPr>
            <w:tcW w:w="3117" w:type="dxa"/>
          </w:tcPr>
          <w:p w14:paraId="20461160" w14:textId="77777777" w:rsidR="001F1154" w:rsidRDefault="001F1154" w:rsidP="004C59A8">
            <w:r>
              <w:t>Comment</w:t>
            </w:r>
          </w:p>
        </w:tc>
      </w:tr>
      <w:tr w:rsidR="001F1154" w14:paraId="1031A310" w14:textId="77777777" w:rsidTr="004C59A8">
        <w:tc>
          <w:tcPr>
            <w:tcW w:w="3116" w:type="dxa"/>
          </w:tcPr>
          <w:p w14:paraId="3DB977D8" w14:textId="77777777" w:rsidR="001F1154" w:rsidRDefault="001F1154" w:rsidP="004C59A8">
            <w:r>
              <w:t>13-Mar-2021</w:t>
            </w:r>
          </w:p>
        </w:tc>
        <w:tc>
          <w:tcPr>
            <w:tcW w:w="3117" w:type="dxa"/>
          </w:tcPr>
          <w:p w14:paraId="0F377A0E" w14:textId="77777777" w:rsidR="001F1154" w:rsidRDefault="001F1154" w:rsidP="004C59A8">
            <w:r>
              <w:t>Andrew Seaford</w:t>
            </w:r>
          </w:p>
        </w:tc>
        <w:tc>
          <w:tcPr>
            <w:tcW w:w="3117" w:type="dxa"/>
          </w:tcPr>
          <w:p w14:paraId="5E5223BB" w14:textId="77777777" w:rsidR="001F1154" w:rsidRDefault="001F1154" w:rsidP="004C59A8">
            <w:r>
              <w:t>Initial release.</w:t>
            </w:r>
          </w:p>
        </w:tc>
      </w:tr>
    </w:tbl>
    <w:p w14:paraId="5FF0EE85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75B1EEDB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1F1154">
      <w:t xml:space="preserve"> </w:t>
    </w:r>
    <w:r w:rsidR="001F1154" w:rsidRPr="001F1154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D3806"/>
    <w:multiLevelType w:val="hybridMultilevel"/>
    <w:tmpl w:val="FD86C9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8948ED"/>
    <w:multiLevelType w:val="hybridMultilevel"/>
    <w:tmpl w:val="D6644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D6413"/>
    <w:multiLevelType w:val="hybridMultilevel"/>
    <w:tmpl w:val="F6DCD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71CDC"/>
    <w:multiLevelType w:val="hybridMultilevel"/>
    <w:tmpl w:val="DA2C6F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7" w15:restartNumberingAfterBreak="0">
    <w:nsid w:val="63C71316"/>
    <w:multiLevelType w:val="hybridMultilevel"/>
    <w:tmpl w:val="D1A2D5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9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8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</w:num>
  <w:num w:numId="16">
    <w:abstractNumId w:val="19"/>
  </w:num>
  <w:num w:numId="17">
    <w:abstractNumId w:val="15"/>
  </w:num>
  <w:num w:numId="18">
    <w:abstractNumId w:val="12"/>
  </w:num>
  <w:num w:numId="19">
    <w:abstractNumId w:val="17"/>
  </w:num>
  <w:num w:numId="20">
    <w:abstractNumId w:val="11"/>
  </w:num>
  <w:num w:numId="21">
    <w:abstractNumId w:val="13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83B37"/>
    <w:rsid w:val="000A0612"/>
    <w:rsid w:val="00107200"/>
    <w:rsid w:val="001A728E"/>
    <w:rsid w:val="001E042A"/>
    <w:rsid w:val="001F1154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954BFF"/>
    <w:rsid w:val="009B76A5"/>
    <w:rsid w:val="009E389F"/>
    <w:rsid w:val="00AA316B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72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6</cp:revision>
  <cp:lastPrinted>2020-12-10T21:21:00Z</cp:lastPrinted>
  <dcterms:created xsi:type="dcterms:W3CDTF">2020-12-10T21:31:00Z</dcterms:created>
  <dcterms:modified xsi:type="dcterms:W3CDTF">2021-03-15T17:11:00Z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