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22116E09" w:rsidR="003312ED" w:rsidRDefault="00FA67F7" w:rsidP="00107200">
      <w:pPr>
        <w:pStyle w:val="Subtitle"/>
      </w:pPr>
      <w:r w:rsidRPr="00FA67F7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Physical Material Properties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>
        <w:t>Technology</w:t>
      </w:r>
    </w:p>
    <w:p w14:paraId="176F1A3C" w14:textId="324463BD" w:rsidR="00107200" w:rsidRDefault="00107200" w:rsidP="00107200"/>
    <w:p w14:paraId="04B308D4" w14:textId="79A82406" w:rsidR="009B76A5" w:rsidRDefault="00FA67F7" w:rsidP="00107200">
      <w:r>
        <w:t>Physical properties:</w:t>
      </w:r>
    </w:p>
    <w:p w14:paraId="282A2DEB" w14:textId="5FB5ADA0" w:rsidR="009B76A5" w:rsidRDefault="00FA67F7" w:rsidP="00FA67F7">
      <w:pPr>
        <w:pStyle w:val="Heading2"/>
        <w:numPr>
          <w:ilvl w:val="0"/>
          <w:numId w:val="0"/>
        </w:numPr>
        <w:ind w:left="1080" w:hanging="360"/>
      </w:pPr>
      <w:r>
        <w:t>Absorbency</w:t>
      </w:r>
    </w:p>
    <w:p w14:paraId="18031119" w14:textId="387F7CCF" w:rsidR="00FA67F7" w:rsidRDefault="00FA67F7" w:rsidP="00FA67F7">
      <w:pPr>
        <w:ind w:left="720"/>
      </w:pPr>
      <w:r w:rsidRPr="00FA67F7">
        <w:t>Absorbency</w:t>
      </w:r>
      <w:r>
        <w:t xml:space="preserve"> is</w:t>
      </w:r>
      <w:r w:rsidRPr="00FA67F7">
        <w:t xml:space="preserve"> used to describe </w:t>
      </w:r>
      <w:r>
        <w:t>material</w:t>
      </w:r>
      <w:r w:rsidRPr="00FA67F7">
        <w:t xml:space="preserve"> </w:t>
      </w:r>
      <w:r>
        <w:t xml:space="preserve">resistant to </w:t>
      </w:r>
      <w:r w:rsidRPr="00FA67F7">
        <w:t>moisture</w:t>
      </w:r>
      <w:r>
        <w:t>.</w:t>
      </w:r>
    </w:p>
    <w:p w14:paraId="2E4239A2" w14:textId="0DE3F083" w:rsidR="00FA67F7" w:rsidRDefault="00FA67F7" w:rsidP="00FA67F7">
      <w:pPr>
        <w:ind w:left="720"/>
      </w:pPr>
      <w:r w:rsidRPr="00FA67F7">
        <w:rPr>
          <w:rStyle w:val="Heading2Char"/>
        </w:rPr>
        <w:t>Density</w:t>
      </w:r>
      <w:r>
        <w:br/>
        <w:t>T</w:t>
      </w:r>
      <w:r w:rsidRPr="00FA67F7">
        <w:t xml:space="preserve">he density of a </w:t>
      </w:r>
      <w:r>
        <w:t>material</w:t>
      </w:r>
      <w:r w:rsidRPr="00FA67F7">
        <w:t xml:space="preserve"> is its mass per unit volume.</w:t>
      </w:r>
    </w:p>
    <w:p w14:paraId="0184DDF6" w14:textId="648AA6E0" w:rsidR="00FA67F7" w:rsidRDefault="00FA67F7" w:rsidP="00FA67F7">
      <w:pPr>
        <w:pStyle w:val="Heading2"/>
        <w:numPr>
          <w:ilvl w:val="0"/>
          <w:numId w:val="0"/>
        </w:numPr>
        <w:ind w:left="1080" w:hanging="360"/>
      </w:pPr>
      <w:r>
        <w:t>Fusibility</w:t>
      </w:r>
    </w:p>
    <w:p w14:paraId="0EDA3EE2" w14:textId="7C8E86DC" w:rsidR="00FA67F7" w:rsidRDefault="00FA67F7" w:rsidP="00FA67F7">
      <w:pPr>
        <w:ind w:left="720"/>
      </w:pPr>
      <w:r>
        <w:t xml:space="preserve">The </w:t>
      </w:r>
      <w:r w:rsidRPr="00FA67F7">
        <w:t xml:space="preserve">ease at which the material can be </w:t>
      </w:r>
      <w:r>
        <w:t>joined</w:t>
      </w:r>
      <w:r w:rsidRPr="00FA67F7">
        <w:t xml:space="preserve"> </w:t>
      </w:r>
      <w:proofErr w:type="gramStart"/>
      <w:r w:rsidRPr="00FA67F7">
        <w:t>together</w:t>
      </w:r>
      <w:proofErr w:type="gramEnd"/>
      <w:r w:rsidRPr="00FA67F7">
        <w:t xml:space="preserve"> or </w:t>
      </w:r>
      <w:r>
        <w:t xml:space="preserve">the </w:t>
      </w:r>
      <w:r w:rsidRPr="00FA67F7">
        <w:t>amount of heat required to melt a material</w:t>
      </w:r>
      <w:r>
        <w:t>.</w:t>
      </w:r>
    </w:p>
    <w:p w14:paraId="4A4984BD" w14:textId="77777777" w:rsidR="00FA67F7" w:rsidRDefault="00FA67F7" w:rsidP="00FA67F7">
      <w:pPr>
        <w:pStyle w:val="Heading2"/>
        <w:numPr>
          <w:ilvl w:val="0"/>
          <w:numId w:val="0"/>
        </w:numPr>
        <w:ind w:left="1080" w:hanging="360"/>
      </w:pPr>
      <w:r>
        <w:t xml:space="preserve">Conductivity </w:t>
      </w:r>
    </w:p>
    <w:p w14:paraId="300A47E6" w14:textId="437F4478" w:rsidR="00FA67F7" w:rsidRDefault="00FA67F7" w:rsidP="00FA67F7">
      <w:pPr>
        <w:ind w:left="720"/>
      </w:pPr>
      <w:r w:rsidRPr="00FA67F7">
        <w:t xml:space="preserve">Conductivity is the measure </w:t>
      </w:r>
      <w:r>
        <w:t>of how easily</w:t>
      </w:r>
      <w:r w:rsidRPr="00FA67F7">
        <w:t xml:space="preserve"> electric charge or heat can pass through a material. A conductor is a material </w:t>
      </w:r>
      <w:r>
        <w:t>that</w:t>
      </w:r>
      <w:r w:rsidRPr="00FA67F7">
        <w:t xml:space="preserve"> gives very little resistance to the flow of an electric current or thermal energy.</w:t>
      </w:r>
    </w:p>
    <w:p w14:paraId="045D0344" w14:textId="77777777" w:rsidR="00FA67F7" w:rsidRDefault="00FA67F7" w:rsidP="009B76A5"/>
    <w:p w14:paraId="7D194855" w14:textId="6435986E" w:rsidR="00FA67F7" w:rsidRDefault="00FA67F7" w:rsidP="009B76A5">
      <w:r>
        <w:t>Working Properties:</w:t>
      </w:r>
    </w:p>
    <w:p w14:paraId="55D41CF7" w14:textId="462E9DAB" w:rsidR="00FA67F7" w:rsidRDefault="00FA67F7" w:rsidP="00FA67F7">
      <w:pPr>
        <w:pStyle w:val="Heading2"/>
        <w:numPr>
          <w:ilvl w:val="0"/>
          <w:numId w:val="0"/>
        </w:numPr>
        <w:ind w:left="720"/>
        <w:rPr>
          <w:b w:val="0"/>
          <w:bCs w:val="0"/>
          <w:color w:val="404040" w:themeColor="text1" w:themeTint="BF"/>
          <w:sz w:val="18"/>
        </w:rPr>
      </w:pPr>
      <w:r>
        <w:t>Strength</w:t>
      </w:r>
      <w:r>
        <w:br/>
      </w:r>
      <w:proofErr w:type="spellStart"/>
      <w:r>
        <w:rPr>
          <w:b w:val="0"/>
          <w:bCs w:val="0"/>
          <w:color w:val="404040" w:themeColor="text1" w:themeTint="BF"/>
          <w:sz w:val="18"/>
        </w:rPr>
        <w:t>S</w:t>
      </w:r>
      <w:r w:rsidRPr="00FA67F7">
        <w:rPr>
          <w:b w:val="0"/>
          <w:bCs w:val="0"/>
          <w:color w:val="404040" w:themeColor="text1" w:themeTint="BF"/>
          <w:sz w:val="18"/>
        </w:rPr>
        <w:t>trength</w:t>
      </w:r>
      <w:proofErr w:type="spellEnd"/>
      <w:r w:rsidRPr="00FA67F7">
        <w:rPr>
          <w:b w:val="0"/>
          <w:bCs w:val="0"/>
          <w:color w:val="404040" w:themeColor="text1" w:themeTint="BF"/>
          <w:sz w:val="18"/>
        </w:rPr>
        <w:t xml:space="preserve"> is </w:t>
      </w:r>
      <w:r>
        <w:rPr>
          <w:b w:val="0"/>
          <w:bCs w:val="0"/>
          <w:color w:val="404040" w:themeColor="text1" w:themeTint="BF"/>
          <w:sz w:val="18"/>
        </w:rPr>
        <w:t xml:space="preserve">a </w:t>
      </w:r>
      <w:r w:rsidRPr="00FA67F7">
        <w:rPr>
          <w:b w:val="0"/>
          <w:bCs w:val="0"/>
          <w:color w:val="404040" w:themeColor="text1" w:themeTint="BF"/>
          <w:sz w:val="18"/>
        </w:rPr>
        <w:t>material's resistance to plastic deformation.</w:t>
      </w:r>
      <w:r>
        <w:rPr>
          <w:b w:val="0"/>
          <w:bCs w:val="0"/>
          <w:color w:val="404040" w:themeColor="text1" w:themeTint="BF"/>
          <w:sz w:val="18"/>
        </w:rPr>
        <w:t xml:space="preserve"> </w:t>
      </w:r>
      <w:r w:rsidRPr="00FA67F7">
        <w:rPr>
          <w:b w:val="0"/>
          <w:bCs w:val="0"/>
          <w:color w:val="404040" w:themeColor="text1" w:themeTint="BF"/>
          <w:sz w:val="18"/>
        </w:rPr>
        <w:t>For example,</w:t>
      </w:r>
      <w:r>
        <w:rPr>
          <w:b w:val="0"/>
          <w:bCs w:val="0"/>
          <w:color w:val="404040" w:themeColor="text1" w:themeTint="BF"/>
          <w:sz w:val="18"/>
        </w:rPr>
        <w:t xml:space="preserve"> </w:t>
      </w:r>
      <w:proofErr w:type="gramStart"/>
      <w:r w:rsidRPr="00FA67F7">
        <w:rPr>
          <w:b w:val="0"/>
          <w:bCs w:val="0"/>
          <w:color w:val="404040" w:themeColor="text1" w:themeTint="BF"/>
          <w:sz w:val="18"/>
        </w:rPr>
        <w:t>It</w:t>
      </w:r>
      <w:proofErr w:type="gramEnd"/>
      <w:r w:rsidRPr="00FA67F7">
        <w:rPr>
          <w:b w:val="0"/>
          <w:bCs w:val="0"/>
          <w:color w:val="404040" w:themeColor="text1" w:themeTint="BF"/>
          <w:sz w:val="18"/>
        </w:rPr>
        <w:t xml:space="preserve"> is not easy to deform steel plastically</w:t>
      </w:r>
      <w:r>
        <w:rPr>
          <w:b w:val="0"/>
          <w:bCs w:val="0"/>
          <w:color w:val="404040" w:themeColor="text1" w:themeTint="BF"/>
          <w:sz w:val="18"/>
        </w:rPr>
        <w:t>,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but it is </w:t>
      </w:r>
      <w:r>
        <w:rPr>
          <w:b w:val="0"/>
          <w:bCs w:val="0"/>
          <w:color w:val="404040" w:themeColor="text1" w:themeTint="BF"/>
          <w:sz w:val="18"/>
        </w:rPr>
        <w:t>effortless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to deform plastic plastically because </w:t>
      </w:r>
      <w:r>
        <w:rPr>
          <w:b w:val="0"/>
          <w:bCs w:val="0"/>
          <w:color w:val="404040" w:themeColor="text1" w:themeTint="BF"/>
          <w:sz w:val="18"/>
        </w:rPr>
        <w:t>steel's strength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is higher than that of plastic.</w:t>
      </w:r>
    </w:p>
    <w:p w14:paraId="6F4467D2" w14:textId="2F76CDB0" w:rsidR="00FA67F7" w:rsidRPr="00FA67F7" w:rsidRDefault="00FA67F7" w:rsidP="00FA67F7">
      <w:pPr>
        <w:pStyle w:val="Heading2"/>
        <w:numPr>
          <w:ilvl w:val="0"/>
          <w:numId w:val="0"/>
        </w:numPr>
        <w:ind w:left="720"/>
      </w:pPr>
      <w:r>
        <w:t>Hardness</w:t>
      </w:r>
      <w:r>
        <w:br/>
      </w:r>
      <w:proofErr w:type="spellStart"/>
      <w:r w:rsidRPr="00FA67F7">
        <w:rPr>
          <w:b w:val="0"/>
          <w:bCs w:val="0"/>
          <w:color w:val="404040" w:themeColor="text1" w:themeTint="BF"/>
          <w:sz w:val="18"/>
        </w:rPr>
        <w:t>Hardness</w:t>
      </w:r>
      <w:proofErr w:type="spellEnd"/>
      <w:r w:rsidRPr="00FA67F7">
        <w:rPr>
          <w:b w:val="0"/>
          <w:bCs w:val="0"/>
          <w:color w:val="404040" w:themeColor="text1" w:themeTint="BF"/>
          <w:sz w:val="18"/>
        </w:rPr>
        <w:t xml:space="preserve"> is </w:t>
      </w:r>
      <w:r>
        <w:rPr>
          <w:b w:val="0"/>
          <w:bCs w:val="0"/>
          <w:color w:val="404040" w:themeColor="text1" w:themeTint="BF"/>
          <w:sz w:val="18"/>
        </w:rPr>
        <w:t xml:space="preserve">a </w:t>
      </w:r>
      <w:r w:rsidRPr="00FA67F7">
        <w:rPr>
          <w:b w:val="0"/>
          <w:bCs w:val="0"/>
          <w:color w:val="404040" w:themeColor="text1" w:themeTint="BF"/>
          <w:sz w:val="18"/>
        </w:rPr>
        <w:t>material's resistance to any type of deformation</w:t>
      </w:r>
      <w:r>
        <w:rPr>
          <w:b w:val="0"/>
          <w:bCs w:val="0"/>
          <w:color w:val="404040" w:themeColor="text1" w:themeTint="BF"/>
          <w:sz w:val="18"/>
        </w:rPr>
        <w:t>,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i.e.</w:t>
      </w:r>
      <w:r>
        <w:rPr>
          <w:b w:val="0"/>
          <w:bCs w:val="0"/>
          <w:color w:val="404040" w:themeColor="text1" w:themeTint="BF"/>
          <w:sz w:val="18"/>
        </w:rPr>
        <w:t>,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scratching, bending,</w:t>
      </w:r>
      <w:r>
        <w:rPr>
          <w:b w:val="0"/>
          <w:bCs w:val="0"/>
          <w:color w:val="404040" w:themeColor="text1" w:themeTint="BF"/>
          <w:sz w:val="18"/>
        </w:rPr>
        <w:t xml:space="preserve"> </w:t>
      </w:r>
      <w:r w:rsidRPr="00FA67F7">
        <w:rPr>
          <w:b w:val="0"/>
          <w:bCs w:val="0"/>
          <w:color w:val="404040" w:themeColor="text1" w:themeTint="BF"/>
          <w:sz w:val="18"/>
        </w:rPr>
        <w:t>compressing.</w:t>
      </w:r>
      <w:r>
        <w:rPr>
          <w:b w:val="0"/>
          <w:bCs w:val="0"/>
          <w:color w:val="404040" w:themeColor="text1" w:themeTint="BF"/>
          <w:sz w:val="18"/>
        </w:rPr>
        <w:t xml:space="preserve"> </w:t>
      </w:r>
      <w:r w:rsidRPr="00FA67F7">
        <w:rPr>
          <w:b w:val="0"/>
          <w:bCs w:val="0"/>
          <w:color w:val="404040" w:themeColor="text1" w:themeTint="BF"/>
          <w:sz w:val="18"/>
        </w:rPr>
        <w:t>It</w:t>
      </w:r>
      <w:r>
        <w:rPr>
          <w:b w:val="0"/>
          <w:bCs w:val="0"/>
          <w:color w:val="404040" w:themeColor="text1" w:themeTint="BF"/>
          <w:sz w:val="18"/>
        </w:rPr>
        <w:t>'s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eas</w:t>
      </w:r>
      <w:r>
        <w:rPr>
          <w:b w:val="0"/>
          <w:bCs w:val="0"/>
          <w:color w:val="404040" w:themeColor="text1" w:themeTint="BF"/>
          <w:sz w:val="18"/>
        </w:rPr>
        <w:t>ier</w:t>
      </w:r>
      <w:r w:rsidRPr="00FA67F7">
        <w:rPr>
          <w:b w:val="0"/>
          <w:bCs w:val="0"/>
          <w:color w:val="404040" w:themeColor="text1" w:themeTint="BF"/>
          <w:sz w:val="18"/>
        </w:rPr>
        <w:t xml:space="preserve"> to make a scratch in plastic than steel because steel is harder.</w:t>
      </w:r>
    </w:p>
    <w:p w14:paraId="78D2D719" w14:textId="2E4FC585" w:rsidR="00FA67F7" w:rsidRDefault="00FA67F7" w:rsidP="00FA67F7">
      <w:pPr>
        <w:pStyle w:val="Heading2"/>
        <w:numPr>
          <w:ilvl w:val="0"/>
          <w:numId w:val="0"/>
        </w:numPr>
      </w:pPr>
      <w:r>
        <w:tab/>
        <w:t>Toughness</w:t>
      </w:r>
    </w:p>
    <w:p w14:paraId="2E135FB6" w14:textId="57D8BF97" w:rsidR="00FA67F7" w:rsidRDefault="00FA67F7" w:rsidP="00FA67F7">
      <w:pPr>
        <w:ind w:left="720"/>
      </w:pPr>
      <w:r w:rsidRPr="00FA67F7">
        <w:t>Toughness is the energy absorbed by a material before failure.</w:t>
      </w:r>
      <w:r w:rsidR="00452C76">
        <w:t xml:space="preserve"> </w:t>
      </w:r>
      <w:r w:rsidRPr="00FA67F7">
        <w:t>A ceramic plate can be broken very easily because it is not so tough.</w:t>
      </w:r>
      <w:r w:rsidR="00452C76">
        <w:t xml:space="preserve"> </w:t>
      </w:r>
      <w:r w:rsidRPr="00FA67F7">
        <w:t>But it requires so much energy to break a steel plate because steel is very much tougher.</w:t>
      </w:r>
    </w:p>
    <w:p w14:paraId="44D4CF6C" w14:textId="1C7CF47A" w:rsidR="00FA67F7" w:rsidRDefault="00FA67F7" w:rsidP="00FA67F7">
      <w:pPr>
        <w:pStyle w:val="Heading2"/>
        <w:numPr>
          <w:ilvl w:val="0"/>
          <w:numId w:val="0"/>
        </w:numPr>
      </w:pPr>
      <w:r>
        <w:tab/>
        <w:t>Malleability</w:t>
      </w:r>
    </w:p>
    <w:p w14:paraId="7ED2A836" w14:textId="7D3867F9" w:rsidR="00FA67F7" w:rsidRDefault="00FA67F7" w:rsidP="00FA67F7">
      <w:pPr>
        <w:ind w:left="720"/>
      </w:pPr>
      <w:r>
        <w:t>M</w:t>
      </w:r>
      <w:r w:rsidRPr="00FA67F7">
        <w:t>alleability</w:t>
      </w:r>
      <w:r>
        <w:t xml:space="preserve"> is the ability</w:t>
      </w:r>
      <w:r w:rsidRPr="00FA67F7">
        <w:t xml:space="preserve"> to bend or shape a material easily malleable, e</w:t>
      </w:r>
      <w:r>
        <w:t>.</w:t>
      </w:r>
      <w:r w:rsidRPr="00FA67F7">
        <w:t>g</w:t>
      </w:r>
      <w:r>
        <w:t>.,</w:t>
      </w:r>
      <w:r w:rsidRPr="00FA67F7">
        <w:t xml:space="preserve"> sheet metal such as steel or silver is malleable and can be hammered</w:t>
      </w:r>
    </w:p>
    <w:p w14:paraId="71F9E121" w14:textId="77777777" w:rsidR="00FA67F7" w:rsidRDefault="00FA67F7" w:rsidP="00FA67F7">
      <w:pPr>
        <w:pStyle w:val="Heading2"/>
        <w:numPr>
          <w:ilvl w:val="0"/>
          <w:numId w:val="0"/>
        </w:numPr>
      </w:pPr>
      <w:r>
        <w:tab/>
        <w:t>Ductility and Elasticity</w:t>
      </w:r>
    </w:p>
    <w:p w14:paraId="03491D14" w14:textId="313AD59A" w:rsidR="00FA67F7" w:rsidRPr="00FA67F7" w:rsidRDefault="00FA67F7" w:rsidP="00FA67F7">
      <w:pPr>
        <w:ind w:left="720"/>
      </w:pPr>
      <w:r w:rsidRPr="00FA67F7">
        <w:t xml:space="preserve">Elasticity, </w:t>
      </w:r>
      <w:r w:rsidR="00452C76">
        <w:t xml:space="preserve">the </w:t>
      </w:r>
      <w:r w:rsidRPr="00FA67F7">
        <w:t>ability of a deformed material body to return to its original shape and size when the forces causing the deformation are removed</w:t>
      </w:r>
    </w:p>
    <w:p w14:paraId="1C93BA78" w14:textId="235E66F2" w:rsidR="00452C76" w:rsidRDefault="00FA67F7" w:rsidP="009B76A5">
      <w:r>
        <w:tab/>
      </w:r>
    </w:p>
    <w:p w14:paraId="77A01293" w14:textId="77777777" w:rsidR="00452C76" w:rsidRDefault="00452C76">
      <w:r>
        <w:lastRenderedPageBreak/>
        <w:br w:type="page"/>
      </w:r>
    </w:p>
    <w:p w14:paraId="46C67224" w14:textId="77777777" w:rsidR="00452C76" w:rsidRDefault="00452C76" w:rsidP="00452C76">
      <w:pPr>
        <w:pStyle w:val="Heading1"/>
      </w:pPr>
      <w:r>
        <w:lastRenderedPageBreak/>
        <w:t>Download</w:t>
      </w:r>
    </w:p>
    <w:p w14:paraId="4615AB77" w14:textId="77777777" w:rsidR="00452C76" w:rsidRDefault="00452C76" w:rsidP="00452C76">
      <w:r>
        <w:t>More Key Fact Revision sheets can be downloaded from</w:t>
      </w:r>
    </w:p>
    <w:p w14:paraId="485FCCA5" w14:textId="77777777" w:rsidR="00452C76" w:rsidRDefault="00452C76" w:rsidP="00452C76">
      <w:pPr>
        <w:rPr>
          <w:b/>
          <w:bCs/>
          <w:sz w:val="28"/>
          <w:szCs w:val="28"/>
        </w:rPr>
      </w:pPr>
      <w:hyperlink r:id="rId7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1E3ABCAC" w14:textId="77777777" w:rsidR="00452C76" w:rsidRDefault="00452C76" w:rsidP="00452C76">
      <w:pPr>
        <w:rPr>
          <w:b/>
          <w:bCs/>
          <w:sz w:val="28"/>
          <w:szCs w:val="28"/>
        </w:rPr>
      </w:pPr>
    </w:p>
    <w:p w14:paraId="4E64C715" w14:textId="77777777" w:rsidR="00452C76" w:rsidRDefault="00452C76" w:rsidP="00452C76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2C76" w14:paraId="596C8511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B365E1A" w14:textId="77777777" w:rsidR="00452C76" w:rsidRDefault="00452C76" w:rsidP="004C59A8">
            <w:r>
              <w:t>Date</w:t>
            </w:r>
          </w:p>
        </w:tc>
        <w:tc>
          <w:tcPr>
            <w:tcW w:w="3117" w:type="dxa"/>
          </w:tcPr>
          <w:p w14:paraId="3FC4CD62" w14:textId="77777777" w:rsidR="00452C76" w:rsidRDefault="00452C76" w:rsidP="004C59A8">
            <w:r>
              <w:t>Arthur</w:t>
            </w:r>
          </w:p>
        </w:tc>
        <w:tc>
          <w:tcPr>
            <w:tcW w:w="3117" w:type="dxa"/>
          </w:tcPr>
          <w:p w14:paraId="7C07FC71" w14:textId="77777777" w:rsidR="00452C76" w:rsidRDefault="00452C76" w:rsidP="004C59A8">
            <w:r>
              <w:t>Comment</w:t>
            </w:r>
          </w:p>
        </w:tc>
      </w:tr>
      <w:tr w:rsidR="00452C76" w14:paraId="5302EB82" w14:textId="77777777" w:rsidTr="004C59A8">
        <w:tc>
          <w:tcPr>
            <w:tcW w:w="3116" w:type="dxa"/>
          </w:tcPr>
          <w:p w14:paraId="3339CD7F" w14:textId="77777777" w:rsidR="00452C76" w:rsidRDefault="00452C76" w:rsidP="004C59A8">
            <w:r>
              <w:t>13-Mar-2021</w:t>
            </w:r>
          </w:p>
        </w:tc>
        <w:tc>
          <w:tcPr>
            <w:tcW w:w="3117" w:type="dxa"/>
          </w:tcPr>
          <w:p w14:paraId="4B8D3F54" w14:textId="77777777" w:rsidR="00452C76" w:rsidRDefault="00452C76" w:rsidP="004C59A8">
            <w:r>
              <w:t>Andrew Seaford</w:t>
            </w:r>
          </w:p>
        </w:tc>
        <w:tc>
          <w:tcPr>
            <w:tcW w:w="3117" w:type="dxa"/>
          </w:tcPr>
          <w:p w14:paraId="04C34A38" w14:textId="77777777" w:rsidR="00452C76" w:rsidRDefault="00452C76" w:rsidP="004C59A8">
            <w:r>
              <w:t>Initial release.</w:t>
            </w:r>
          </w:p>
        </w:tc>
      </w:tr>
    </w:tbl>
    <w:p w14:paraId="7466B5EE" w14:textId="77777777" w:rsidR="009B76A5" w:rsidRPr="009B76A5" w:rsidRDefault="009B76A5" w:rsidP="009B76A5"/>
    <w:sectPr w:rsidR="009B76A5" w:rsidRPr="009B76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6F1DE4" w14:textId="77777777" w:rsidR="00452C76" w:rsidRDefault="00452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493C1294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452C76">
      <w:t xml:space="preserve"> </w:t>
    </w:r>
    <w:r w:rsidR="00452C76" w:rsidRPr="00452C76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B05BA" w14:textId="77777777" w:rsidR="00452C76" w:rsidRDefault="00452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25B70" w14:textId="77777777" w:rsidR="00452C76" w:rsidRDefault="00452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B0F2A" w14:textId="77777777" w:rsidR="00452C76" w:rsidRDefault="00452C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34C3" w14:textId="77777777" w:rsidR="00452C76" w:rsidRDefault="00452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377A1"/>
    <w:multiLevelType w:val="hybridMultilevel"/>
    <w:tmpl w:val="54469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A59F3"/>
    <w:multiLevelType w:val="hybridMultilevel"/>
    <w:tmpl w:val="FD1A6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6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52BA5"/>
    <w:multiLevelType w:val="hybridMultilevel"/>
    <w:tmpl w:val="114AA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5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6"/>
  </w:num>
  <w:num w:numId="17">
    <w:abstractNumId w:val="13"/>
  </w:num>
  <w:num w:numId="18">
    <w:abstractNumId w:val="17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52C76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  <w:rsid w:val="00FA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112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2021-03-14T18:05:00Z</cp:lastPrinted>
  <dcterms:created xsi:type="dcterms:W3CDTF">2020-12-10T21:31:00Z</dcterms:created>
  <dcterms:modified xsi:type="dcterms:W3CDTF">2021-03-14T18:05:00Z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