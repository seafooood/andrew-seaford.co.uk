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03D1B3FB" w:rsidR="003312ED" w:rsidRDefault="00B55F05">
      <w:pPr>
        <w:pStyle w:val="Title"/>
      </w:pPr>
      <w:r>
        <w:t>Heat Treatment o</w:t>
      </w:r>
      <w:r w:rsidR="00342C43">
        <w:t>f</w:t>
      </w:r>
      <w:r>
        <w:t xml:space="preserve"> Metals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76068450" w14:textId="504DD4C2" w:rsidR="00B55F05" w:rsidRDefault="00B55F05" w:rsidP="0095292F">
      <w:r>
        <w:t xml:space="preserve">Heat treatment is a group of industrial metalworking processes that use heating and cooling metals to alter the </w:t>
      </w:r>
      <w:r w:rsidR="00342C43">
        <w:t>metal's properties and characteristics</w:t>
      </w:r>
      <w:r>
        <w:t>.</w:t>
      </w:r>
    </w:p>
    <w:p w14:paraId="1E9B376B" w14:textId="77777777" w:rsidR="00B55F05" w:rsidRDefault="00B55F05" w:rsidP="0095292F"/>
    <w:p w14:paraId="20E68BF4" w14:textId="77777777" w:rsidR="00B55F05" w:rsidRDefault="00B55F05" w:rsidP="00B55F05">
      <w:pPr>
        <w:pStyle w:val="Heading2"/>
        <w:numPr>
          <w:ilvl w:val="0"/>
          <w:numId w:val="0"/>
        </w:numPr>
      </w:pPr>
      <w:r>
        <w:t>Annealing</w:t>
      </w:r>
    </w:p>
    <w:p w14:paraId="7720BAEB" w14:textId="60CD3D32" w:rsidR="00B55F05" w:rsidRDefault="00B55F05" w:rsidP="00B55F05">
      <w:r w:rsidRPr="00B55F05">
        <w:t>Annealing is a heat treatment process that changes the physical and sometimes also the chemical properties of a material. Is heat is applied and allow</w:t>
      </w:r>
      <w:r w:rsidR="00A45673">
        <w:t>s</w:t>
      </w:r>
      <w:r w:rsidRPr="00B55F05">
        <w:t xml:space="preserve"> it to cool slowly to remove internal stresses and toughen it. </w:t>
      </w:r>
    </w:p>
    <w:p w14:paraId="19BE3635" w14:textId="77777777" w:rsidR="00B55F05" w:rsidRDefault="00B55F05" w:rsidP="00B55F05"/>
    <w:p w14:paraId="676AF2A8" w14:textId="77777777" w:rsidR="00B55F05" w:rsidRDefault="00B55F05" w:rsidP="00A45673">
      <w:pPr>
        <w:pStyle w:val="Heading2"/>
        <w:numPr>
          <w:ilvl w:val="0"/>
          <w:numId w:val="0"/>
        </w:numPr>
      </w:pPr>
      <w:r>
        <w:t>Case Hardening</w:t>
      </w:r>
    </w:p>
    <w:p w14:paraId="6B4BB9BE" w14:textId="61A0F5FB" w:rsidR="00B55F05" w:rsidRDefault="00B55F05" w:rsidP="00B55F05">
      <w:r>
        <w:t xml:space="preserve">Case Hardening or Surface Hardening is the process of hardening </w:t>
      </w:r>
      <w:r w:rsidR="00A45673">
        <w:t>a metal object's surface</w:t>
      </w:r>
      <w:r>
        <w:t xml:space="preserve"> while allowing the metal deeper underneath to remain soft, forming a thin layer of harder metal at the surface.</w:t>
      </w:r>
    </w:p>
    <w:p w14:paraId="4C0C30ED" w14:textId="77777777" w:rsidR="00B55F05" w:rsidRDefault="00B55F05" w:rsidP="00B55F05"/>
    <w:p w14:paraId="44EAF8E2" w14:textId="77777777" w:rsidR="00B55F05" w:rsidRPr="00A45673" w:rsidRDefault="00B55F05" w:rsidP="00A45673">
      <w:pPr>
        <w:pStyle w:val="Heading2"/>
        <w:numPr>
          <w:ilvl w:val="0"/>
          <w:numId w:val="0"/>
        </w:numPr>
      </w:pPr>
      <w:r w:rsidRPr="00A45673">
        <w:t>Tempering</w:t>
      </w:r>
    </w:p>
    <w:p w14:paraId="16B09126" w14:textId="6AF57171" w:rsidR="00A45673" w:rsidRDefault="00B55F05" w:rsidP="00A45673">
      <w:r w:rsidRPr="00A45673">
        <w:t>Tempering is a process of heat treating, which is used to increase the toughness of iron-based alloys.</w:t>
      </w:r>
      <w:r w:rsidR="00A45673">
        <w:t xml:space="preserve"> </w:t>
      </w:r>
      <w:r w:rsidR="00A45673" w:rsidRPr="00A45673">
        <w:t>Tempering is usually performed after hardening to reduce some of the excess hardness</w:t>
      </w:r>
      <w:r w:rsidR="00A45673">
        <w:t>. It</w:t>
      </w:r>
      <w:r w:rsidR="00A45673" w:rsidRPr="00A45673">
        <w:t xml:space="preserve"> is done by heating the metal to some temperature below the </w:t>
      </w:r>
      <w:r w:rsidR="00A45673">
        <w:t>melting</w:t>
      </w:r>
      <w:r w:rsidR="00A45673" w:rsidRPr="00A45673">
        <w:t xml:space="preserve"> point</w:t>
      </w:r>
      <w:r w:rsidR="00A45673">
        <w:t>,</w:t>
      </w:r>
      <w:r w:rsidR="00A45673" w:rsidRPr="00A45673">
        <w:t xml:space="preserve"> allowing it to cool in still air.</w:t>
      </w:r>
    </w:p>
    <w:p w14:paraId="09308647" w14:textId="77777777" w:rsidR="00A45673" w:rsidRDefault="00A45673" w:rsidP="00A45673"/>
    <w:p w14:paraId="72362902" w14:textId="4227E604" w:rsidR="00A45673" w:rsidRDefault="00A45673" w:rsidP="00A45673">
      <w:pPr>
        <w:pStyle w:val="Heading2"/>
        <w:numPr>
          <w:ilvl w:val="0"/>
          <w:numId w:val="0"/>
        </w:numPr>
      </w:pPr>
      <w:r>
        <w:t>Normalizing</w:t>
      </w:r>
    </w:p>
    <w:p w14:paraId="0FB000B2" w14:textId="61FDD975" w:rsidR="00A45673" w:rsidRDefault="00A45673" w:rsidP="00A45673">
      <w:r w:rsidRPr="00A45673">
        <w:t xml:space="preserve">Normalizing is a heat treatment process </w:t>
      </w:r>
      <w:r>
        <w:t>used to make a metal more ductile and tough after being</w:t>
      </w:r>
      <w:r w:rsidRPr="00A45673">
        <w:t xml:space="preserve"> subjected to thermal or mechanical hardening processes. Normalizing involves heating a material to an elevated temperature and then </w:t>
      </w:r>
      <w:r>
        <w:t>cooling</w:t>
      </w:r>
      <w:r w:rsidRPr="00A45673">
        <w:t xml:space="preserve"> back to room temperature by exposing it to room temperature air after it is heated. This heating and slow cooling alter the m</w:t>
      </w:r>
      <w:r>
        <w:t>etal's microstructure,</w:t>
      </w:r>
      <w:r w:rsidRPr="00A45673">
        <w:t xml:space="preserve"> </w:t>
      </w:r>
      <w:r w:rsidR="00342C43">
        <w:t>reducing its hardness and increasing</w:t>
      </w:r>
      <w:r w:rsidRPr="00A45673">
        <w:t xml:space="preserve"> its ductility.</w:t>
      </w:r>
    </w:p>
    <w:p w14:paraId="33F09A18" w14:textId="28C394F4" w:rsidR="006333EB" w:rsidRPr="00A45673" w:rsidRDefault="006333EB" w:rsidP="00A45673">
      <w:r w:rsidRPr="00A45673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EA64C5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570B0A1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EA64C5">
      <w:t xml:space="preserve"> </w:t>
    </w:r>
    <w:r w:rsidR="00EA64C5" w:rsidRPr="00EA64C5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mwqAUATEuwC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342C43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45673"/>
    <w:rsid w:val="00AA316B"/>
    <w:rsid w:val="00AD3E12"/>
    <w:rsid w:val="00B55F05"/>
    <w:rsid w:val="00BC1FD2"/>
    <w:rsid w:val="00C92C41"/>
    <w:rsid w:val="00D57E3E"/>
    <w:rsid w:val="00DB24CB"/>
    <w:rsid w:val="00DF5013"/>
    <w:rsid w:val="00E9640A"/>
    <w:rsid w:val="00EA64C5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176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10</cp:revision>
  <cp:lastPrinted>2021-03-14T17:53:00Z</cp:lastPrinted>
  <dcterms:created xsi:type="dcterms:W3CDTF">2020-12-10T21:31:00Z</dcterms:created>
  <dcterms:modified xsi:type="dcterms:W3CDTF">2021-03-14T17:53:00Z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