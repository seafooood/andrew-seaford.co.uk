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15B7B802" w:rsidR="003312ED" w:rsidRDefault="00381043">
      <w:pPr>
        <w:pStyle w:val="Title"/>
      </w:pPr>
      <w:r>
        <w:t>3D Printing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441AE2C4" w:rsidR="00107200" w:rsidRDefault="00107200" w:rsidP="00107200"/>
    <w:p w14:paraId="567A6254" w14:textId="30FF58A0" w:rsidR="00381043" w:rsidRDefault="00AB4998" w:rsidP="00107200">
      <w:r>
        <w:rPr>
          <w:rStyle w:val="Heading2Char"/>
        </w:rPr>
        <w:t>A</w:t>
      </w:r>
      <w:r w:rsidRPr="00AB4998">
        <w:rPr>
          <w:rStyle w:val="Heading2Char"/>
        </w:rPr>
        <w:t xml:space="preserve">dditive </w:t>
      </w:r>
      <w:r>
        <w:rPr>
          <w:rStyle w:val="Heading2Char"/>
        </w:rPr>
        <w:t>M</w:t>
      </w:r>
      <w:r w:rsidRPr="00AB4998">
        <w:rPr>
          <w:rStyle w:val="Heading2Char"/>
        </w:rPr>
        <w:t>anufacturing</w:t>
      </w:r>
      <w:r>
        <w:br/>
      </w:r>
      <w:r w:rsidR="00381043" w:rsidRPr="00381043">
        <w:t xml:space="preserve">3D printing, or additive manufacturing, is </w:t>
      </w:r>
      <w:r>
        <w:t>constructing</w:t>
      </w:r>
      <w:r w:rsidR="00381043" w:rsidRPr="00381043">
        <w:t xml:space="preserve"> a three-dimensional object from a CAD model or a digital 3D model. The term "3D printing" can refer to </w:t>
      </w:r>
      <w:r>
        <w:t>various</w:t>
      </w:r>
      <w:r w:rsidR="00381043" w:rsidRPr="00381043">
        <w:t xml:space="preserve"> processes in which material is deposited, joined</w:t>
      </w:r>
      <w:r>
        <w:t>,</w:t>
      </w:r>
      <w:r w:rsidR="00381043" w:rsidRPr="00381043">
        <w:t xml:space="preserve"> or solidified under computer control to create a three-dimensional object, with </w:t>
      </w:r>
      <w:r>
        <w:t xml:space="preserve">the </w:t>
      </w:r>
      <w:r w:rsidR="00381043" w:rsidRPr="00381043">
        <w:t>material being added together (such as plastics, liquids</w:t>
      </w:r>
      <w:r>
        <w:t>,</w:t>
      </w:r>
      <w:r w:rsidR="00381043" w:rsidRPr="00381043">
        <w:t xml:space="preserve"> or powder grains being fused together), typically layer by layer.</w:t>
      </w:r>
    </w:p>
    <w:p w14:paraId="600B60F4" w14:textId="750811D7" w:rsidR="00381043" w:rsidRDefault="00AB4998" w:rsidP="00AB4998">
      <w:pPr>
        <w:jc w:val="center"/>
      </w:pPr>
      <w:r w:rsidRPr="00AB4998">
        <w:rPr>
          <w:noProof/>
        </w:rPr>
        <w:drawing>
          <wp:inline distT="0" distB="0" distL="0" distR="0" wp14:anchorId="51A15A25" wp14:editId="65EBB96A">
            <wp:extent cx="3185692" cy="267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780" cy="271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15F1" w14:textId="6CF6CF3F" w:rsidR="00381043" w:rsidRDefault="00AB4998" w:rsidP="00AB4998">
      <w:pPr>
        <w:pStyle w:val="Heading2"/>
        <w:numPr>
          <w:ilvl w:val="0"/>
          <w:numId w:val="0"/>
        </w:numPr>
      </w:pPr>
      <w:r w:rsidRPr="00AB4998">
        <w:t>Stereolithography</w:t>
      </w:r>
    </w:p>
    <w:p w14:paraId="4FCA36FC" w14:textId="50ED1A21" w:rsidR="00AB4998" w:rsidRDefault="00AB4998" w:rsidP="00AB4998">
      <w:r w:rsidRPr="00AB4998">
        <w:t xml:space="preserve">Stereolithography is a form of 3D printing technology used for creating models in a layer by layer fashion using photochemical processes by which light causes chemical monomers </w:t>
      </w:r>
      <w:r>
        <w:t>to fuse</w:t>
      </w:r>
      <w:r w:rsidRPr="00AB4998">
        <w:t xml:space="preserve"> together to form polymers</w:t>
      </w:r>
      <w:r>
        <w:t>.</w:t>
      </w:r>
    </w:p>
    <w:p w14:paraId="63F14FC2" w14:textId="37E785DA" w:rsidR="00AB4998" w:rsidRPr="00AB4998" w:rsidRDefault="00AB4998" w:rsidP="00AB4998">
      <w:pPr>
        <w:pStyle w:val="Heading2"/>
        <w:numPr>
          <w:ilvl w:val="0"/>
          <w:numId w:val="0"/>
        </w:numPr>
      </w:pPr>
      <w:proofErr w:type="spellStart"/>
      <w:r>
        <w:t>Pro's</w:t>
      </w:r>
      <w:proofErr w:type="spellEnd"/>
      <w:r>
        <w:t xml:space="preserve"> and Cons of 3D Printing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4998" w14:paraId="1F3313A7" w14:textId="77777777" w:rsidTr="003B7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5CB1CB65" w14:textId="77777777" w:rsidR="00AB4998" w:rsidRPr="00381043" w:rsidRDefault="00AB4998" w:rsidP="003B722E">
            <w:pPr>
              <w:jc w:val="center"/>
            </w:pPr>
            <w:r w:rsidRPr="00381043">
              <w:t>Advantages of 3D Printing</w:t>
            </w:r>
          </w:p>
        </w:tc>
        <w:tc>
          <w:tcPr>
            <w:tcW w:w="4675" w:type="dxa"/>
          </w:tcPr>
          <w:p w14:paraId="2BD4D66E" w14:textId="77777777" w:rsidR="00AB4998" w:rsidRPr="00381043" w:rsidRDefault="00AB4998" w:rsidP="003B722E">
            <w:pPr>
              <w:jc w:val="center"/>
            </w:pPr>
            <w:r w:rsidRPr="00381043">
              <w:t>Disadvantages of 3D Printing</w:t>
            </w:r>
          </w:p>
        </w:tc>
      </w:tr>
      <w:tr w:rsidR="00AB4998" w14:paraId="41032633" w14:textId="77777777" w:rsidTr="003B722E">
        <w:tc>
          <w:tcPr>
            <w:tcW w:w="4675" w:type="dxa"/>
          </w:tcPr>
          <w:p w14:paraId="0585B168" w14:textId="77777777" w:rsidR="00AB4998" w:rsidRPr="00381043" w:rsidRDefault="00AB4998" w:rsidP="003B722E">
            <w:r w:rsidRPr="00381043">
              <w:t xml:space="preserve">3D printing has improved time from conception to implementation. </w:t>
            </w:r>
          </w:p>
        </w:tc>
        <w:tc>
          <w:tcPr>
            <w:tcW w:w="4675" w:type="dxa"/>
          </w:tcPr>
          <w:p w14:paraId="74F39E0C" w14:textId="1356712D" w:rsidR="00AB4998" w:rsidRDefault="00AB4998" w:rsidP="003B722E">
            <w:r>
              <w:t>Inefficient for large production batches.</w:t>
            </w:r>
          </w:p>
        </w:tc>
      </w:tr>
      <w:tr w:rsidR="00AB4998" w14:paraId="43CADABD" w14:textId="77777777" w:rsidTr="003B722E">
        <w:tc>
          <w:tcPr>
            <w:tcW w:w="4675" w:type="dxa"/>
          </w:tcPr>
          <w:p w14:paraId="30DD4579" w14:textId="77777777" w:rsidR="00AB4998" w:rsidRDefault="00AB4998" w:rsidP="003B722E">
            <w:r w:rsidRPr="00381043">
              <w:t>3D printing enables design concepts that aren't capable of being produced in any other medium.</w:t>
            </w:r>
          </w:p>
        </w:tc>
        <w:tc>
          <w:tcPr>
            <w:tcW w:w="4675" w:type="dxa"/>
          </w:tcPr>
          <w:p w14:paraId="33BF0FB8" w14:textId="2564DE46" w:rsidR="00AB4998" w:rsidRDefault="00AB4998" w:rsidP="003B722E">
            <w:r w:rsidRPr="00381043">
              <w:t xml:space="preserve">Most of the materials used in 3D printing are more expensive than </w:t>
            </w:r>
            <w:r>
              <w:t>similar</w:t>
            </w:r>
            <w:r w:rsidRPr="00381043">
              <w:t xml:space="preserve"> materials used in other manufacturing processes, like injection molding or CNC machining.</w:t>
            </w:r>
          </w:p>
        </w:tc>
      </w:tr>
      <w:tr w:rsidR="00AB4998" w14:paraId="5F74A4A2" w14:textId="77777777" w:rsidTr="003B722E">
        <w:tc>
          <w:tcPr>
            <w:tcW w:w="4675" w:type="dxa"/>
          </w:tcPr>
          <w:p w14:paraId="583656C8" w14:textId="77777777" w:rsidR="00AB4998" w:rsidRPr="00381043" w:rsidRDefault="00AB4998" w:rsidP="003B722E">
            <w:r>
              <w:t>Eco-friendly process because the process has very little waste.</w:t>
            </w:r>
          </w:p>
        </w:tc>
        <w:tc>
          <w:tcPr>
            <w:tcW w:w="4675" w:type="dxa"/>
          </w:tcPr>
          <w:p w14:paraId="37AC137E" w14:textId="29AFD735" w:rsidR="00AB4998" w:rsidRPr="00381043" w:rsidRDefault="00AB4998" w:rsidP="003B722E">
            <w:r w:rsidRPr="00AB4998">
              <w:t>3D printing can also be used for counterfeiting or just stealing somebody else's design and replicating it.</w:t>
            </w:r>
          </w:p>
        </w:tc>
      </w:tr>
    </w:tbl>
    <w:p w14:paraId="17804135" w14:textId="33104386" w:rsidR="00381043" w:rsidRDefault="00381043" w:rsidP="00107200"/>
    <w:p w14:paraId="11FB35DD" w14:textId="77777777" w:rsidR="00AB4998" w:rsidRDefault="00AB4998" w:rsidP="00107200"/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51597E" w:rsidP="006333EB">
      <w:pPr>
        <w:rPr>
          <w:b/>
          <w:bCs/>
          <w:sz w:val="28"/>
          <w:szCs w:val="28"/>
        </w:rPr>
      </w:pPr>
      <w:hyperlink r:id="rId8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35741B35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51597E">
      <w:t xml:space="preserve"> </w:t>
    </w:r>
    <w:r w:rsidR="0051597E" w:rsidRPr="0051597E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381043"/>
    <w:rsid w:val="004018C1"/>
    <w:rsid w:val="004727F4"/>
    <w:rsid w:val="004A0A8D"/>
    <w:rsid w:val="004A24BB"/>
    <w:rsid w:val="0051597E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A316B"/>
    <w:rsid w:val="00AB4998"/>
    <w:rsid w:val="00BC1FD2"/>
    <w:rsid w:val="00C92C41"/>
    <w:rsid w:val="00D57E3E"/>
    <w:rsid w:val="00DB24CB"/>
    <w:rsid w:val="00DF5013"/>
    <w:rsid w:val="00E9640A"/>
    <w:rsid w:val="00EA7777"/>
    <w:rsid w:val="00F12739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drew-seaford.co.uk/revi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186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2021-03-14T08:52:00Z</cp:lastPrinted>
  <dcterms:created xsi:type="dcterms:W3CDTF">2020-12-10T21:31:00Z</dcterms:created>
  <dcterms:modified xsi:type="dcterms:W3CDTF">2021-03-14T08:53:00Z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