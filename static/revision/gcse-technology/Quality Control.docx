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3535B3C0" w:rsidR="003312ED" w:rsidRDefault="0073363D">
      <w:pPr>
        <w:pStyle w:val="Title"/>
      </w:pPr>
      <w:r>
        <w:t>Quality Management</w:t>
      </w:r>
    </w:p>
    <w:p w14:paraId="4807B6AF" w14:textId="136BECCF" w:rsidR="003312ED" w:rsidRDefault="00EA7777" w:rsidP="00107200">
      <w:pPr>
        <w:pStyle w:val="Subtitle"/>
      </w:pPr>
      <w:r>
        <w:t xml:space="preserve">Key Revision Facts: GCSE </w:t>
      </w:r>
      <w:r w:rsidR="00EE0325">
        <w:t>Technology</w:t>
      </w:r>
    </w:p>
    <w:p w14:paraId="176F1A3C" w14:textId="324463BD" w:rsidR="00107200" w:rsidRDefault="00107200" w:rsidP="00107200"/>
    <w:p w14:paraId="176202FF" w14:textId="77777777" w:rsidR="0073363D" w:rsidRDefault="0073363D" w:rsidP="0073363D">
      <w:pPr>
        <w:pStyle w:val="Heading2"/>
        <w:numPr>
          <w:ilvl w:val="0"/>
          <w:numId w:val="0"/>
        </w:numPr>
      </w:pPr>
      <w:r w:rsidRPr="0073363D">
        <w:t>Quality control</w:t>
      </w:r>
    </w:p>
    <w:p w14:paraId="5871A906" w14:textId="7B819D19" w:rsidR="0073363D" w:rsidRDefault="0073363D" w:rsidP="0073363D">
      <w:r w:rsidRPr="0073363D">
        <w:t>Quality control (QC) is a process through which a business seeks to ensure that product quality is maintained or improved. Quality control involves testing units and determining if they are within the specifications for the final product.</w:t>
      </w:r>
      <w:r>
        <w:t xml:space="preserve"> </w:t>
      </w:r>
      <w:r w:rsidR="00EE0325">
        <w:t xml:space="preserve">Products that are outside of the tolerance will be rejected or re-worked. </w:t>
      </w:r>
      <w:r>
        <w:t>Some quality control tech</w:t>
      </w:r>
      <w:r w:rsidR="00EE0325">
        <w:t>niqu</w:t>
      </w:r>
      <w:r>
        <w:t xml:space="preserve">es are </w:t>
      </w:r>
    </w:p>
    <w:p w14:paraId="0239A712" w14:textId="18DE0896" w:rsidR="00EE0325" w:rsidRDefault="0073363D" w:rsidP="0073363D">
      <w:pPr>
        <w:pStyle w:val="ListParagraph"/>
        <w:numPr>
          <w:ilvl w:val="0"/>
          <w:numId w:val="18"/>
        </w:numPr>
      </w:pPr>
      <w:r w:rsidRPr="0073363D">
        <w:rPr>
          <w:b/>
          <w:bCs/>
        </w:rPr>
        <w:t>Inspection</w:t>
      </w:r>
      <w:r w:rsidRPr="0073363D">
        <w:t xml:space="preserve"> is a critical part of measuring quality, and for small operations, random product testing can be an effective technique </w:t>
      </w:r>
      <w:r w:rsidR="00EE0325">
        <w:t xml:space="preserve">for </w:t>
      </w:r>
      <w:r w:rsidRPr="0073363D">
        <w:t>large-volume production.</w:t>
      </w:r>
      <w:r w:rsidR="00EE0325">
        <w:t xml:space="preserve"> The inspection process can include:</w:t>
      </w:r>
    </w:p>
    <w:p w14:paraId="18FC2542" w14:textId="77777777" w:rsidR="00EE0325" w:rsidRDefault="00EE0325" w:rsidP="00EE0325">
      <w:pPr>
        <w:pStyle w:val="ListParagraph"/>
      </w:pPr>
    </w:p>
    <w:p w14:paraId="273174A9" w14:textId="399A0516" w:rsidR="00EE0325" w:rsidRDefault="00EE0325" w:rsidP="00EE0325">
      <w:pPr>
        <w:pStyle w:val="ListParagraph"/>
        <w:numPr>
          <w:ilvl w:val="1"/>
          <w:numId w:val="18"/>
        </w:numPr>
      </w:pPr>
      <w:r w:rsidRPr="00EE0325">
        <w:t>Visual Inspection</w:t>
      </w:r>
      <w:r>
        <w:br/>
      </w:r>
    </w:p>
    <w:p w14:paraId="03E27AFA" w14:textId="7C7E0535" w:rsidR="00EE0325" w:rsidRPr="00EE0325" w:rsidRDefault="00EE0325" w:rsidP="00EE0325">
      <w:pPr>
        <w:pStyle w:val="ListParagraph"/>
        <w:numPr>
          <w:ilvl w:val="1"/>
          <w:numId w:val="18"/>
        </w:numPr>
      </w:pPr>
      <w:r>
        <w:t>Inspection using Ultrasound or x-rays</w:t>
      </w:r>
      <w:r>
        <w:br/>
      </w:r>
    </w:p>
    <w:p w14:paraId="21917069" w14:textId="1C2E0263" w:rsidR="00EE0325" w:rsidRPr="00EE0325" w:rsidRDefault="00EE0325" w:rsidP="00EE0325">
      <w:pPr>
        <w:pStyle w:val="ListParagraph"/>
        <w:numPr>
          <w:ilvl w:val="1"/>
          <w:numId w:val="18"/>
        </w:numPr>
      </w:pPr>
      <w:r w:rsidRPr="00EE0325">
        <w:t>Weight checking</w:t>
      </w:r>
      <w:r>
        <w:br/>
      </w:r>
    </w:p>
    <w:p w14:paraId="6F48FACA" w14:textId="2C1E464A" w:rsidR="00EE0325" w:rsidRPr="00EE0325" w:rsidRDefault="00EE0325" w:rsidP="00EE0325">
      <w:pPr>
        <w:pStyle w:val="ListParagraph"/>
        <w:numPr>
          <w:ilvl w:val="1"/>
          <w:numId w:val="18"/>
        </w:numPr>
      </w:pPr>
      <w:r w:rsidRPr="00EE0325">
        <w:t>Dimensional accuracy checking using a go / no go fixture</w:t>
      </w:r>
      <w:r>
        <w:br/>
      </w:r>
    </w:p>
    <w:p w14:paraId="34C83D71" w14:textId="207B52CF" w:rsidR="00EE0325" w:rsidRPr="00EE0325" w:rsidRDefault="00EE0325" w:rsidP="00EE0325">
      <w:pPr>
        <w:pStyle w:val="ListParagraph"/>
        <w:numPr>
          <w:ilvl w:val="1"/>
          <w:numId w:val="18"/>
        </w:numPr>
      </w:pPr>
      <w:r w:rsidRPr="00EE0325">
        <w:t xml:space="preserve">Dimensional accuracy checking using </w:t>
      </w:r>
      <w:r>
        <w:t xml:space="preserve">a </w:t>
      </w:r>
      <w:r w:rsidRPr="00EE0325">
        <w:t>depth stop</w:t>
      </w:r>
      <w:r>
        <w:br/>
      </w:r>
    </w:p>
    <w:p w14:paraId="1AE24A27" w14:textId="796CB909" w:rsidR="0073363D" w:rsidRDefault="00EE0325" w:rsidP="00EE0325">
      <w:pPr>
        <w:pStyle w:val="ListParagraph"/>
        <w:numPr>
          <w:ilvl w:val="1"/>
          <w:numId w:val="18"/>
        </w:numPr>
      </w:pPr>
      <w:r w:rsidRPr="00EE0325">
        <w:t>Dimensional accuracy checking by selecting correct laser settings</w:t>
      </w:r>
      <w:r>
        <w:br/>
      </w:r>
    </w:p>
    <w:p w14:paraId="61CEF4B6" w14:textId="5D84193E" w:rsidR="0073363D" w:rsidRPr="0073363D" w:rsidRDefault="0073363D" w:rsidP="0073363D">
      <w:pPr>
        <w:pStyle w:val="ListParagraph"/>
        <w:numPr>
          <w:ilvl w:val="0"/>
          <w:numId w:val="18"/>
        </w:numPr>
      </w:pPr>
      <w:r w:rsidRPr="0073363D">
        <w:rPr>
          <w:b/>
          <w:bCs/>
        </w:rPr>
        <w:t>Failure testing</w:t>
      </w:r>
      <w:r w:rsidRPr="0073363D">
        <w:t xml:space="preserve"> where the product is tested to its limits and beyond to evaluate where it will stop functioning as intended. These usually include stressing the </w:t>
      </w:r>
      <w:r w:rsidR="00EE0325">
        <w:t>product's mechanical properties such as material strength, elasticity,</w:t>
      </w:r>
      <w:r w:rsidRPr="0073363D">
        <w:t xml:space="preserve"> and impact resistance. Tests for vibration and temperature might also be conducted.</w:t>
      </w:r>
    </w:p>
    <w:p w14:paraId="432B3D51" w14:textId="1A9E7076" w:rsidR="0073363D" w:rsidRPr="0073363D" w:rsidRDefault="0073363D" w:rsidP="0073363D">
      <w:pPr>
        <w:pStyle w:val="Heading2"/>
        <w:numPr>
          <w:ilvl w:val="0"/>
          <w:numId w:val="0"/>
        </w:numPr>
      </w:pPr>
      <w:r w:rsidRPr="0073363D">
        <w:t>Quality Assurance</w:t>
      </w:r>
    </w:p>
    <w:p w14:paraId="7108916D" w14:textId="450F3FC1" w:rsidR="00EE0325" w:rsidRDefault="0073363D" w:rsidP="0073363D">
      <w:r w:rsidRPr="0073363D">
        <w:t>Quality assurance (QA</w:t>
      </w:r>
      <w:r w:rsidR="00EE0325">
        <w:t>)</w:t>
      </w:r>
      <w:r w:rsidR="00EE0325" w:rsidRPr="00EE0325">
        <w:t xml:space="preserve"> refers to the implementation of well-defined standard practices and methods. It is a pro-active quality process. This process is controlled and determined at </w:t>
      </w:r>
      <w:r w:rsidR="00EE0325">
        <w:t>the management</w:t>
      </w:r>
      <w:r w:rsidR="00EE0325" w:rsidRPr="00EE0325">
        <w:t xml:space="preserve"> level. Quality assurance focuses on </w:t>
      </w:r>
      <w:r w:rsidR="00EE0325">
        <w:t>process checklists, process standards, project audits, methodology, and development procedures</w:t>
      </w:r>
      <w:r w:rsidR="00EE0325" w:rsidRPr="00EE0325">
        <w:t>.</w:t>
      </w:r>
    </w:p>
    <w:p w14:paraId="085D86DD" w14:textId="77777777" w:rsidR="00EE0325" w:rsidRDefault="00EE0325" w:rsidP="00EE0325">
      <w:pPr>
        <w:pStyle w:val="Heading2"/>
        <w:numPr>
          <w:ilvl w:val="0"/>
          <w:numId w:val="0"/>
        </w:numPr>
      </w:pPr>
      <w:r>
        <w:t>What are the Differences between Quality Assurance and Quality Control?</w:t>
      </w:r>
    </w:p>
    <w:p w14:paraId="046D5CE3" w14:textId="740A74FA" w:rsidR="0073363D" w:rsidRDefault="00EE0325" w:rsidP="0073363D">
      <w:r>
        <w:t xml:space="preserve">The difference between Quality Assurance and Quality Control is that the Quality Assurance activities are conducted </w:t>
      </w:r>
      <w:r w:rsidRPr="00EE0325">
        <w:rPr>
          <w:b/>
          <w:bCs/>
        </w:rPr>
        <w:t>during</w:t>
      </w:r>
      <w:r>
        <w:t xml:space="preserve"> the product development. Quality Control activities are performed </w:t>
      </w:r>
      <w:r w:rsidRPr="00EE0325">
        <w:rPr>
          <w:b/>
          <w:bCs/>
        </w:rPr>
        <w:t>after</w:t>
      </w:r>
      <w:r>
        <w:t xml:space="preserve"> the product has been produced.</w:t>
      </w:r>
    </w:p>
    <w:p w14:paraId="6E9FD36D" w14:textId="3A9854D2" w:rsidR="007D2A22" w:rsidRPr="0073363D" w:rsidRDefault="007D2A22" w:rsidP="007D2A22">
      <w:pPr>
        <w:pStyle w:val="Heading2"/>
        <w:numPr>
          <w:ilvl w:val="0"/>
          <w:numId w:val="0"/>
        </w:numPr>
      </w:pPr>
      <w:r>
        <w:t xml:space="preserve">Tolerance </w:t>
      </w:r>
    </w:p>
    <w:p w14:paraId="23189496" w14:textId="4FEA8C05" w:rsidR="009B76A5" w:rsidRDefault="007D2A22" w:rsidP="009B76A5">
      <w:r w:rsidRPr="007D2A22">
        <w:t>“Tolerance” in engineering and manufacturing is the extent by which a value is permitted to vary. Specifying tolerance defines the acceptable limits of variance required for a particular project. For example, if a project requires pipes of 12.2m in length, the specified tolerance, or allowable variation from that value, may be ±100mm.</w:t>
      </w:r>
    </w:p>
    <w:p w14:paraId="33F09A18" w14:textId="30545580" w:rsidR="006333EB" w:rsidRDefault="006333EB">
      <w:r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696167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4BD20B8" w:rsidR="006333EB" w:rsidRDefault="006333EB" w:rsidP="006333EB">
            <w:r>
              <w:t>1</w:t>
            </w:r>
            <w:r w:rsidR="00EE0325">
              <w:t>3</w:t>
            </w:r>
            <w:r>
              <w:t>-</w:t>
            </w:r>
            <w:r w:rsidR="00EE0325">
              <w:t>Mar</w:t>
            </w:r>
            <w:r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0EE7958F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696167">
      <w:t xml:space="preserve"> </w:t>
    </w:r>
    <w:r w:rsidR="00696167" w:rsidRPr="00696167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213C3"/>
    <w:multiLevelType w:val="hybridMultilevel"/>
    <w:tmpl w:val="B0E4B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96167"/>
    <w:rsid w:val="006D7FF8"/>
    <w:rsid w:val="00704472"/>
    <w:rsid w:val="0073363D"/>
    <w:rsid w:val="00791457"/>
    <w:rsid w:val="007D2A22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EE0325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0986">
          <w:blockQuote w:val="1"/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124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2021-03-14T18:12:00Z</cp:lastPrinted>
  <dcterms:created xsi:type="dcterms:W3CDTF">2020-12-10T21:31:00Z</dcterms:created>
  <dcterms:modified xsi:type="dcterms:W3CDTF">2021-03-14T18:12:00Z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