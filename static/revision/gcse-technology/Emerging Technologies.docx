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7B6AF" w14:textId="4B1AE407" w:rsidR="003312ED" w:rsidRDefault="00194AD0" w:rsidP="00107200">
      <w:pPr>
        <w:pStyle w:val="Subtitle"/>
      </w:pPr>
      <w:r w:rsidRPr="00194AD0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Emerging Technologies</w:t>
      </w: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EA7777">
        <w:t xml:space="preserve">Key Revision Facts: GCSE </w:t>
      </w:r>
      <w:r>
        <w:t>Technology</w:t>
      </w:r>
    </w:p>
    <w:p w14:paraId="176F1A3C" w14:textId="324463BD" w:rsidR="00107200" w:rsidRDefault="00107200" w:rsidP="00107200"/>
    <w:p w14:paraId="23189496" w14:textId="5D4470E9" w:rsidR="009B76A5" w:rsidRDefault="00194AD0" w:rsidP="009B76A5">
      <w:r w:rsidRPr="00194AD0">
        <w:t>Emerging technologies are</w:t>
      </w:r>
      <w:r>
        <w:t xml:space="preserve"> new</w:t>
      </w:r>
      <w:r w:rsidRPr="00194AD0">
        <w:t xml:space="preserve"> technologies whose development</w:t>
      </w:r>
      <w:r>
        <w:t xml:space="preserve"> or</w:t>
      </w:r>
      <w:r w:rsidRPr="00194AD0">
        <w:t xml:space="preserve"> practical applications</w:t>
      </w:r>
      <w:r>
        <w:t xml:space="preserve"> </w:t>
      </w:r>
      <w:r w:rsidRPr="00194AD0">
        <w:t xml:space="preserve">are still </w:t>
      </w:r>
      <w:r w:rsidR="00794604">
        <w:t>most</w:t>
      </w:r>
      <w:r w:rsidRPr="00194AD0">
        <w:t>ly unrealized</w:t>
      </w:r>
      <w:r>
        <w:t xml:space="preserve">. The implementation of the </w:t>
      </w:r>
      <w:r w:rsidR="00794604">
        <w:t>latest</w:t>
      </w:r>
      <w:r>
        <w:t xml:space="preserve"> technolog</w:t>
      </w:r>
      <w:r w:rsidR="00794604">
        <w:t>ies</w:t>
      </w:r>
      <w:r>
        <w:t xml:space="preserve"> could </w:t>
      </w:r>
      <w:r w:rsidR="00794604">
        <w:t>transform</w:t>
      </w:r>
      <w:r>
        <w:t xml:space="preserve"> </w:t>
      </w:r>
      <w:r w:rsidR="00794604">
        <w:t>products and open new business opportunities.</w:t>
      </w:r>
    </w:p>
    <w:p w14:paraId="55E4C778" w14:textId="77777777" w:rsidR="00194AD0" w:rsidRDefault="00194AD0" w:rsidP="009B76A5"/>
    <w:p w14:paraId="59C22582" w14:textId="742029C8" w:rsidR="00194AD0" w:rsidRDefault="00194AD0">
      <w:r>
        <w:t>E</w:t>
      </w:r>
      <w:r w:rsidRPr="00194AD0">
        <w:t xml:space="preserve">merging technologies </w:t>
      </w:r>
      <w:r>
        <w:t xml:space="preserve">to watch </w:t>
      </w:r>
      <w:proofErr w:type="gramStart"/>
      <w:r>
        <w:t>in the near future</w:t>
      </w:r>
      <w:proofErr w:type="gramEnd"/>
      <w:r>
        <w:t xml:space="preserve"> are</w:t>
      </w:r>
      <w:r w:rsidR="00794604">
        <w:t>:</w:t>
      </w:r>
    </w:p>
    <w:p w14:paraId="74DEEEA9" w14:textId="77777777" w:rsidR="00DB19CD" w:rsidRDefault="00DB19CD" w:rsidP="00DB19CD">
      <w:pPr>
        <w:pStyle w:val="Heading2"/>
        <w:numPr>
          <w:ilvl w:val="0"/>
          <w:numId w:val="0"/>
        </w:numPr>
      </w:pPr>
      <w:r>
        <w:t>IoT (Internet of Things)</w:t>
      </w:r>
    </w:p>
    <w:p w14:paraId="33F09A18" w14:textId="738842A5" w:rsidR="006333EB" w:rsidRPr="00DB19CD" w:rsidRDefault="00DB19CD" w:rsidP="00DB19CD">
      <w:r w:rsidRPr="00DB19CD">
        <w:t>The Internet of things describes the network of physical objects</w:t>
      </w:r>
      <w:r w:rsidR="00794604">
        <w:t xml:space="preserve"> </w:t>
      </w:r>
      <w:r w:rsidRPr="00DB19CD">
        <w:t>“things”</w:t>
      </w:r>
      <w:r w:rsidR="00794604">
        <w:t xml:space="preserve"> embedded with sensors, software, and other technologies to connect and exchange</w:t>
      </w:r>
      <w:r w:rsidRPr="00DB19CD">
        <w:t xml:space="preserve"> data with other devices and systems over the Internet.</w:t>
      </w:r>
      <w:r w:rsidR="00794604">
        <w:br/>
      </w:r>
    </w:p>
    <w:p w14:paraId="55ECE192" w14:textId="76A0D333" w:rsidR="00DB19CD" w:rsidRDefault="00DB19CD">
      <w:r w:rsidRPr="00DB19CD">
        <w:rPr>
          <w:rStyle w:val="Heading2Char"/>
        </w:rPr>
        <w:t>AI (Artificial Intelligence)</w:t>
      </w:r>
      <w:r>
        <w:br/>
      </w:r>
      <w:r w:rsidRPr="00DB19CD">
        <w:t>Artificial intelligence is intelligence demonstrated by machines, unlike the natural intelligence displayed by humans and animals, which involves consciousness and emotionality.</w:t>
      </w:r>
    </w:p>
    <w:p w14:paraId="12D34BCF" w14:textId="33619014" w:rsidR="00DB19CD" w:rsidRPr="00DB19CD" w:rsidRDefault="00DB19CD" w:rsidP="00DB19CD">
      <w:pPr>
        <w:pStyle w:val="Heading2"/>
        <w:numPr>
          <w:ilvl w:val="0"/>
          <w:numId w:val="0"/>
        </w:numPr>
      </w:pPr>
      <w:r w:rsidRPr="00DB19CD">
        <w:t>5G</w:t>
      </w:r>
      <w:r w:rsidR="00794604">
        <w:t xml:space="preserve"> Mobile Networks</w:t>
      </w:r>
    </w:p>
    <w:p w14:paraId="65CE36BC" w14:textId="40E10FDB" w:rsidR="00DB19CD" w:rsidRPr="00DB19CD" w:rsidRDefault="00DB19CD" w:rsidP="00DB19CD">
      <w:r w:rsidRPr="00DB19CD">
        <w:t>The rise of 5G networks i</w:t>
      </w:r>
      <w:r w:rsidR="00794604">
        <w:t>ncreases</w:t>
      </w:r>
      <w:r w:rsidRPr="00DB19CD">
        <w:t xml:space="preserve"> our ability to move, manipulate, and analyze data across wireless platforms</w:t>
      </w:r>
      <w:r>
        <w:t xml:space="preserve">. </w:t>
      </w:r>
      <w:r w:rsidRPr="00DB19CD">
        <w:t>As 5G rolls out more fully in the coming years, it will drive more complex apps to solve problems and increase growth across industries.</w:t>
      </w:r>
    </w:p>
    <w:p w14:paraId="1CF6B5CE" w14:textId="77777777" w:rsidR="00DB19CD" w:rsidRDefault="00DB19CD" w:rsidP="00DB19CD">
      <w:pPr>
        <w:pStyle w:val="Heading2"/>
        <w:numPr>
          <w:ilvl w:val="0"/>
          <w:numId w:val="0"/>
        </w:numPr>
      </w:pPr>
      <w:r>
        <w:t>Robotics</w:t>
      </w:r>
    </w:p>
    <w:p w14:paraId="12505B8F" w14:textId="56E5FD27" w:rsidR="00DB19CD" w:rsidRPr="00DB19CD" w:rsidRDefault="00DB19CD" w:rsidP="00DB19CD">
      <w:r>
        <w:t>Robotics is automating routine processes by using machines to make businesses faster, less expensive, and more efficient, the report found.</w:t>
      </w:r>
    </w:p>
    <w:p w14:paraId="66CCCD0B" w14:textId="77777777" w:rsidR="00DB19CD" w:rsidRDefault="00DB19CD" w:rsidP="00DB19CD">
      <w:pPr>
        <w:pStyle w:val="Heading2"/>
        <w:numPr>
          <w:ilvl w:val="0"/>
          <w:numId w:val="0"/>
        </w:numPr>
      </w:pPr>
      <w:r>
        <w:t>Biometrics</w:t>
      </w:r>
    </w:p>
    <w:p w14:paraId="02A01662" w14:textId="096A5CEC" w:rsidR="00DB19CD" w:rsidRDefault="00DB19CD" w:rsidP="00DB19CD">
      <w:r>
        <w:t>Biometrics</w:t>
      </w:r>
      <w:r w:rsidR="00794604">
        <w:t>,</w:t>
      </w:r>
      <w:r>
        <w:t xml:space="preserve"> including face, fingerprint, and retina scans</w:t>
      </w:r>
      <w:r w:rsidR="00794604">
        <w:t>,</w:t>
      </w:r>
      <w:r>
        <w:t xml:space="preserve"> are becoming mainstream methods for verifying identity.</w:t>
      </w:r>
    </w:p>
    <w:p w14:paraId="65D92602" w14:textId="4D944271" w:rsidR="00DB19CD" w:rsidRDefault="00DB19CD" w:rsidP="00DB19CD">
      <w:pPr>
        <w:pStyle w:val="Heading2"/>
        <w:numPr>
          <w:ilvl w:val="0"/>
          <w:numId w:val="0"/>
        </w:numPr>
      </w:pPr>
      <w:r w:rsidRPr="00DB19CD">
        <w:t>3D printing</w:t>
      </w:r>
    </w:p>
    <w:p w14:paraId="4BC5D685" w14:textId="2ED53764" w:rsidR="00DB19CD" w:rsidRDefault="00DB19CD" w:rsidP="00DB19CD">
      <w:r w:rsidRPr="00DB19CD">
        <w:t xml:space="preserve">3D printing, or additive manufacturing, is </w:t>
      </w:r>
      <w:r w:rsidR="00794604">
        <w:t>constructing</w:t>
      </w:r>
      <w:r w:rsidRPr="00DB19CD">
        <w:t xml:space="preserve"> a three-dimensional object by laying down many thin layers of a material in succession.</w:t>
      </w:r>
    </w:p>
    <w:p w14:paraId="220119A4" w14:textId="1F417F6C" w:rsidR="00794604" w:rsidRDefault="00DB19CD" w:rsidP="00DB19CD">
      <w:pPr>
        <w:pStyle w:val="Heading2"/>
        <w:numPr>
          <w:ilvl w:val="0"/>
          <w:numId w:val="0"/>
        </w:numPr>
      </w:pPr>
      <w:r w:rsidRPr="00DB19CD">
        <w:t xml:space="preserve">Augmented </w:t>
      </w:r>
      <w:r>
        <w:t>R</w:t>
      </w:r>
      <w:r w:rsidRPr="00DB19CD">
        <w:t>eality (AR)</w:t>
      </w:r>
    </w:p>
    <w:p w14:paraId="232DA45B" w14:textId="336CE48A" w:rsidR="00DB19CD" w:rsidRPr="00DB19CD" w:rsidRDefault="00794604" w:rsidP="00794604">
      <w:r w:rsidRPr="00794604">
        <w:t>AR is an enhanced version of reality created by technology to overlay digital information on an image</w:t>
      </w:r>
      <w:r>
        <w:t xml:space="preserve"> or video.</w:t>
      </w:r>
      <w:r>
        <w:br/>
      </w:r>
    </w:p>
    <w:p w14:paraId="1C41579C" w14:textId="559538CE" w:rsidR="00DB19CD" w:rsidRPr="00DB19CD" w:rsidRDefault="00794604" w:rsidP="00DB19CD">
      <w:r w:rsidRPr="00794604">
        <w:rPr>
          <w:rStyle w:val="Heading2Char"/>
        </w:rPr>
        <w:t>Drones</w:t>
      </w:r>
      <w:r>
        <w:br/>
      </w:r>
      <w:r w:rsidRPr="00794604">
        <w:t>An unmanned aerial vehicle is an aircraft without a human pilot on board.</w:t>
      </w:r>
    </w:p>
    <w:p w14:paraId="38F53E89" w14:textId="77777777" w:rsidR="00794604" w:rsidRDefault="00794604">
      <w:pPr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2E60CD9E" w14:textId="4BEC07D4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9D54D9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361B568E" w:rsidR="006333EB" w:rsidRDefault="00794604" w:rsidP="006333EB">
            <w:r>
              <w:t>31</w:t>
            </w:r>
            <w:r w:rsidR="006333EB">
              <w:t>-Jan-2021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21D74976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9D54D9">
      <w:t xml:space="preserve"> </w:t>
    </w:r>
    <w:r w:rsidR="009D54D9" w:rsidRPr="009D54D9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252F53"/>
    <w:multiLevelType w:val="hybridMultilevel"/>
    <w:tmpl w:val="8B6058D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3D0A6604"/>
    <w:multiLevelType w:val="hybridMultilevel"/>
    <w:tmpl w:val="DFDCBAD0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13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5" w15:restartNumberingAfterBreak="0">
    <w:nsid w:val="544E6EDE"/>
    <w:multiLevelType w:val="hybridMultilevel"/>
    <w:tmpl w:val="30D82FE4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5C8E7CC1"/>
    <w:multiLevelType w:val="hybridMultilevel"/>
    <w:tmpl w:val="71E4991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7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8" w15:restartNumberingAfterBreak="0">
    <w:nsid w:val="6B6546F8"/>
    <w:multiLevelType w:val="hybridMultilevel"/>
    <w:tmpl w:val="B6B2641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6BD04D3C"/>
    <w:multiLevelType w:val="hybridMultilevel"/>
    <w:tmpl w:val="8FC867A8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0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17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20"/>
  </w:num>
  <w:num w:numId="17">
    <w:abstractNumId w:val="13"/>
  </w:num>
  <w:num w:numId="18">
    <w:abstractNumId w:val="11"/>
  </w:num>
  <w:num w:numId="19">
    <w:abstractNumId w:val="19"/>
  </w:num>
  <w:num w:numId="20">
    <w:abstractNumId w:val="12"/>
  </w:num>
  <w:num w:numId="21">
    <w:abstractNumId w:val="18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QUAATUevCwAAAA="/>
  </w:docVars>
  <w:rsids>
    <w:rsidRoot w:val="00107200"/>
    <w:rsid w:val="00083B37"/>
    <w:rsid w:val="000A0612"/>
    <w:rsid w:val="00107200"/>
    <w:rsid w:val="00194AD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94604"/>
    <w:rsid w:val="007F372E"/>
    <w:rsid w:val="008D5E06"/>
    <w:rsid w:val="008D6D77"/>
    <w:rsid w:val="00954BFF"/>
    <w:rsid w:val="009B76A5"/>
    <w:rsid w:val="009D54D9"/>
    <w:rsid w:val="00AA316B"/>
    <w:rsid w:val="00BC1FD2"/>
    <w:rsid w:val="00C92C41"/>
    <w:rsid w:val="00D57E3E"/>
    <w:rsid w:val="00DB19CD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122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7</cp:revision>
  <cp:lastPrinted>2021-03-14T17:51:00Z</cp:lastPrinted>
  <dcterms:created xsi:type="dcterms:W3CDTF">2020-12-10T21:31:00Z</dcterms:created>
  <dcterms:modified xsi:type="dcterms:W3CDTF">2021-03-14T17:51:00Z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