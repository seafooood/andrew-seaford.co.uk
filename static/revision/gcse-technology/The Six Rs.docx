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7B6AF" w14:textId="059D5B9E" w:rsidR="003312ED" w:rsidRDefault="00234D35" w:rsidP="00107200">
      <w:pPr>
        <w:pStyle w:val="Subtitle"/>
      </w:pPr>
      <w:r w:rsidRPr="00234D35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The Six Rs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194D7BBA" w14:textId="1C285AA1" w:rsidR="00234D35" w:rsidRDefault="00234D35" w:rsidP="0095292F">
      <w:r>
        <w:t xml:space="preserve">The Six R's help to improve the </w:t>
      </w:r>
      <w:r w:rsidRPr="00234D35">
        <w:t>understanding of sustainable development and the use of precious resources.</w:t>
      </w:r>
    </w:p>
    <w:p w14:paraId="5562369C" w14:textId="77777777" w:rsidR="00234D35" w:rsidRDefault="00234D35" w:rsidP="00234D35">
      <w:pPr>
        <w:pStyle w:val="Heading2"/>
        <w:numPr>
          <w:ilvl w:val="0"/>
          <w:numId w:val="0"/>
        </w:numPr>
      </w:pPr>
    </w:p>
    <w:p w14:paraId="4DBB7DC4" w14:textId="29BDA0CC" w:rsidR="00234D35" w:rsidRDefault="00234D35" w:rsidP="00234D35">
      <w:pPr>
        <w:pStyle w:val="Heading2"/>
        <w:numPr>
          <w:ilvl w:val="0"/>
          <w:numId w:val="0"/>
        </w:numPr>
      </w:pPr>
      <w:r>
        <w:t>Reduce</w:t>
      </w:r>
    </w:p>
    <w:p w14:paraId="6ACE87FA" w14:textId="05444058" w:rsidR="00234D35" w:rsidRPr="00234D35" w:rsidRDefault="00234D35" w:rsidP="00234D35">
      <w:r>
        <w:t>Cut down the amount of material or energy used.</w:t>
      </w:r>
    </w:p>
    <w:p w14:paraId="72F7C192" w14:textId="77777777" w:rsidR="00234D35" w:rsidRDefault="00234D35" w:rsidP="00234D35">
      <w:pPr>
        <w:pStyle w:val="Heading2"/>
        <w:numPr>
          <w:ilvl w:val="0"/>
          <w:numId w:val="0"/>
        </w:numPr>
      </w:pPr>
    </w:p>
    <w:p w14:paraId="18075984" w14:textId="2E5EDAD9" w:rsidR="00234D35" w:rsidRDefault="00234D35" w:rsidP="00234D35">
      <w:pPr>
        <w:pStyle w:val="Heading2"/>
        <w:numPr>
          <w:ilvl w:val="0"/>
          <w:numId w:val="0"/>
        </w:numPr>
      </w:pPr>
      <w:r>
        <w:t>Refuse</w:t>
      </w:r>
    </w:p>
    <w:p w14:paraId="07FE93F9" w14:textId="4D43A934" w:rsidR="00234D35" w:rsidRDefault="00234D35" w:rsidP="00234D35">
      <w:r>
        <w:t>Don't use materials or buy a product if you don't need it. For example, refuse plastic carrier bags and unnecessary packaging when offered.</w:t>
      </w:r>
    </w:p>
    <w:p w14:paraId="37BF13FF" w14:textId="77777777" w:rsidR="00234D35" w:rsidRPr="00234D35" w:rsidRDefault="00234D35" w:rsidP="00234D35"/>
    <w:p w14:paraId="4AC8F783" w14:textId="259F5799" w:rsidR="00234D35" w:rsidRDefault="00234D35" w:rsidP="00234D35">
      <w:pPr>
        <w:pStyle w:val="Heading2"/>
        <w:numPr>
          <w:ilvl w:val="0"/>
          <w:numId w:val="0"/>
        </w:numPr>
      </w:pPr>
      <w:r>
        <w:t>Re-use</w:t>
      </w:r>
    </w:p>
    <w:p w14:paraId="6CF04EDD" w14:textId="386EEAE3" w:rsidR="00234D35" w:rsidRDefault="00234D35" w:rsidP="00234D35">
      <w:r>
        <w:t xml:space="preserve">Get the maximum use out of a product before disposing of it. Use the product to make something else with all or parts of it. Re-use can also relate to the product's packaging. For example, wash out a glass bottle and refill. </w:t>
      </w:r>
    </w:p>
    <w:p w14:paraId="1235EAB9" w14:textId="77777777" w:rsidR="00234D35" w:rsidRPr="00234D35" w:rsidRDefault="00234D35" w:rsidP="00234D35"/>
    <w:p w14:paraId="15CB6CCA" w14:textId="118242A7" w:rsidR="00234D35" w:rsidRDefault="00234D35" w:rsidP="00234D35">
      <w:pPr>
        <w:pStyle w:val="Heading2"/>
        <w:numPr>
          <w:ilvl w:val="0"/>
          <w:numId w:val="0"/>
        </w:numPr>
      </w:pPr>
      <w:r>
        <w:t>Repair</w:t>
      </w:r>
    </w:p>
    <w:p w14:paraId="3CEAAC9E" w14:textId="42C4ADB9" w:rsidR="00234D35" w:rsidRDefault="00234D35" w:rsidP="00234D35">
      <w:r>
        <w:t xml:space="preserve">When a product breaks down or doesn't work correctly, fix it instead of buying a new product. </w:t>
      </w:r>
    </w:p>
    <w:p w14:paraId="2928BEEB" w14:textId="77777777" w:rsidR="00234D35" w:rsidRPr="00234D35" w:rsidRDefault="00234D35" w:rsidP="00234D35"/>
    <w:p w14:paraId="15288B47" w14:textId="5FB72E90" w:rsidR="00234D35" w:rsidRDefault="00234D35" w:rsidP="00234D35">
      <w:pPr>
        <w:pStyle w:val="Heading2"/>
        <w:numPr>
          <w:ilvl w:val="0"/>
          <w:numId w:val="0"/>
        </w:numPr>
      </w:pPr>
      <w:r>
        <w:t>Recycle</w:t>
      </w:r>
    </w:p>
    <w:p w14:paraId="75FB4276" w14:textId="1B311950" w:rsidR="00234D35" w:rsidRDefault="00234D35" w:rsidP="00234D35">
      <w:r>
        <w:t xml:space="preserve">Reprocess a material or product and make something else. Recyclable materials include glass, plastics, metal, paper.  </w:t>
      </w:r>
    </w:p>
    <w:p w14:paraId="45A4C0AB" w14:textId="77777777" w:rsidR="00234D35" w:rsidRPr="00234D35" w:rsidRDefault="00234D35" w:rsidP="00234D35"/>
    <w:p w14:paraId="4C8C1195" w14:textId="77777777" w:rsidR="00234D35" w:rsidRDefault="00234D35" w:rsidP="00234D35">
      <w:pPr>
        <w:pStyle w:val="Heading2"/>
        <w:numPr>
          <w:ilvl w:val="0"/>
          <w:numId w:val="0"/>
        </w:numPr>
      </w:pPr>
      <w:r>
        <w:t>Rethink</w:t>
      </w:r>
    </w:p>
    <w:p w14:paraId="33F09A18" w14:textId="511720FC" w:rsidR="006333EB" w:rsidRPr="0095292F" w:rsidRDefault="00234D35" w:rsidP="0095292F">
      <w:r>
        <w:t>Rethink the products' design to minimize non-renewable resources and the use of energy in manufacturing.</w:t>
      </w:r>
      <w:r w:rsidR="006333EB" w:rsidRPr="0095292F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400C94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51B3D06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400C94">
      <w:t xml:space="preserve"> </w:t>
    </w:r>
    <w:r w:rsidR="00400C94" w:rsidRPr="00400C94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wUAwmYzlywAAAA="/>
  </w:docVars>
  <w:rsids>
    <w:rsidRoot w:val="00107200"/>
    <w:rsid w:val="00083B37"/>
    <w:rsid w:val="000A0612"/>
    <w:rsid w:val="00107200"/>
    <w:rsid w:val="001A728E"/>
    <w:rsid w:val="001E042A"/>
    <w:rsid w:val="00225505"/>
    <w:rsid w:val="00234D35"/>
    <w:rsid w:val="003312ED"/>
    <w:rsid w:val="00400C94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292F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158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8</cp:revision>
  <cp:lastPrinted>2021-03-14T18:18:00Z</cp:lastPrinted>
  <dcterms:created xsi:type="dcterms:W3CDTF">2020-12-10T21:31:00Z</dcterms:created>
  <dcterms:modified xsi:type="dcterms:W3CDTF">2021-03-14T18:18:00Z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