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35193CDC" w:rsidR="003312ED" w:rsidRDefault="001D7817" w:rsidP="00107200">
      <w:pPr>
        <w:pStyle w:val="Subtitle"/>
      </w:pPr>
      <w:r w:rsidRPr="001D7817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 xml:space="preserve">Pulleys and Belts 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 w:rsidR="0095292F">
        <w:t>Technology</w:t>
      </w:r>
    </w:p>
    <w:p w14:paraId="176F1A3C" w14:textId="5B17C113" w:rsidR="00107200" w:rsidRDefault="00107200" w:rsidP="00107200"/>
    <w:p w14:paraId="57DF1EF1" w14:textId="7D21BAF0" w:rsidR="001D7817" w:rsidRDefault="001D7817" w:rsidP="001D7817">
      <w:r w:rsidRPr="001D7817">
        <w:t xml:space="preserve">A pulley is a wheel with larger discs or flanges on the outside. </w:t>
      </w:r>
      <w:r w:rsidR="0000586D">
        <w:t xml:space="preserve">The </w:t>
      </w:r>
      <w:r w:rsidR="0000586D" w:rsidRPr="001D7817">
        <w:t>flanges</w:t>
      </w:r>
      <w:r w:rsidR="0000586D">
        <w:t xml:space="preserve"> stop the</w:t>
      </w:r>
      <w:r w:rsidRPr="001D7817">
        <w:t xml:space="preserve"> </w:t>
      </w:r>
      <w:r w:rsidR="0000586D">
        <w:t>belt from slipping</w:t>
      </w:r>
      <w:r w:rsidRPr="001D7817">
        <w:t xml:space="preserve"> on the wheel. The belt is used to transmit power to another pulley or shaft.</w:t>
      </w:r>
    </w:p>
    <w:p w14:paraId="21BF7E30" w14:textId="4D8A9392" w:rsidR="001D7817" w:rsidRDefault="001D7817" w:rsidP="001D78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7817" w14:paraId="58EAE5BB" w14:textId="77777777" w:rsidTr="001D7817">
        <w:tc>
          <w:tcPr>
            <w:tcW w:w="4675" w:type="dxa"/>
          </w:tcPr>
          <w:p w14:paraId="26B6E7D0" w14:textId="15023E80" w:rsidR="001D7817" w:rsidRPr="001D7817" w:rsidRDefault="001D7817" w:rsidP="001D7817">
            <w:pPr>
              <w:pStyle w:val="Heading2"/>
              <w:numPr>
                <w:ilvl w:val="0"/>
                <w:numId w:val="0"/>
              </w:numPr>
              <w:outlineLvl w:val="1"/>
            </w:pPr>
            <w:r>
              <w:t>Change</w:t>
            </w:r>
            <w:r w:rsidR="0000586D">
              <w:t xml:space="preserve"> speed of rotation</w:t>
            </w:r>
          </w:p>
          <w:p w14:paraId="51E7E22A" w14:textId="77777777" w:rsidR="001D7817" w:rsidRDefault="001D7817" w:rsidP="001D7817">
            <w:r w:rsidRPr="001D7817">
              <w:t>Pulleys change the speed of rotation of the shaft.</w:t>
            </w:r>
          </w:p>
          <w:p w14:paraId="41BC1649" w14:textId="77777777" w:rsidR="0000586D" w:rsidRDefault="0000586D" w:rsidP="001D7817"/>
          <w:p w14:paraId="47DC49A9" w14:textId="2021560C" w:rsidR="001D7817" w:rsidRPr="001D7817" w:rsidRDefault="001D7817" w:rsidP="001D7817"/>
          <w:p w14:paraId="6902C184" w14:textId="49EFC3CA" w:rsidR="001D7817" w:rsidRDefault="001D7817" w:rsidP="001D7817">
            <w:r>
              <w:t xml:space="preserve">                    </w:t>
            </w:r>
          </w:p>
          <w:p w14:paraId="29C6DF17" w14:textId="0E36ECC9" w:rsidR="001D7817" w:rsidRPr="001D7817" w:rsidRDefault="0000586D" w:rsidP="001D781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 wp14:anchorId="1B81B80A" wp14:editId="20F8FCA4">
                      <wp:simplePos x="0" y="0"/>
                      <wp:positionH relativeFrom="column">
                        <wp:posOffset>205483</wp:posOffset>
                      </wp:positionH>
                      <wp:positionV relativeFrom="paragraph">
                        <wp:posOffset>112825</wp:posOffset>
                      </wp:positionV>
                      <wp:extent cx="2469515" cy="1018936"/>
                      <wp:effectExtent l="0" t="0" r="26035" b="67310"/>
                      <wp:wrapNone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9515" cy="1018936"/>
                                <a:chOff x="0" y="0"/>
                                <a:chExt cx="2469515" cy="1018936"/>
                              </a:xfrm>
                            </wpg:grpSpPr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1500027" y="0"/>
                                  <a:ext cx="856615" cy="2571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25F342" w14:textId="77777777" w:rsidR="001D7817" w:rsidRDefault="001D7817" w:rsidP="001D7817">
                                    <w:r>
                                      <w:t>Driven “slow”</w:t>
                                    </w:r>
                                  </w:p>
                                  <w:p w14:paraId="0BF1FD7A" w14:textId="77777777" w:rsidR="001D7817" w:rsidRDefault="001D7817" w:rsidP="001D7817"/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0" y="225943"/>
                                  <a:ext cx="786130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95E445" w14:textId="77777777" w:rsidR="001D7817" w:rsidRDefault="001D7817" w:rsidP="001D7817">
                                    <w:r>
                                      <w:t>Driver “fast”</w:t>
                                    </w:r>
                                  </w:p>
                                  <w:p w14:paraId="5A6318AF" w14:textId="77777777" w:rsidR="001D7817" w:rsidRDefault="001D7817" w:rsidP="001D7817"/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Oval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28800" y="308225"/>
                                  <a:ext cx="640715" cy="5492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Straight Connector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6032" y="318499"/>
                                  <a:ext cx="1891430" cy="3571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Straight Connector 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76737" y="272907"/>
                                  <a:ext cx="5492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Straight Connector 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7677" y="459340"/>
                                  <a:ext cx="45783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Oval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468" y="678094"/>
                                  <a:ext cx="274955" cy="27495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Straight Connector 9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6306" y="852755"/>
                                  <a:ext cx="1953103" cy="927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Straight Connector 10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568950" y="924674"/>
                                  <a:ext cx="705111" cy="698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Straight Connector 101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27275" y="1012647"/>
                                  <a:ext cx="576119" cy="62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81B80A" id="Group 106" o:spid="_x0000_s1026" style="position:absolute;margin-left:16.2pt;margin-top:8.9pt;width:194.45pt;height:80.25pt;z-index:251728896" coordsize="24695,10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" o:spid="_x0000_s1027" type="#_x0000_t202" style="position:absolute;left:15000;width:8566;height:25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" fillcolor="white [3201]" stroked="f" strokeweight=".5pt">
                        <v:textbox>
                          <w:txbxContent>
                            <w:p w14:paraId="3525F342" w14:textId="77777777" w:rsidR="001D7817" w:rsidRDefault="001D7817" w:rsidP="001D7817">
                              <w:r>
                                <w:t>Driven “slow”</w:t>
                              </w:r>
                            </w:p>
                            <w:p w14:paraId="0BF1FD7A" w14:textId="77777777" w:rsidR="001D7817" w:rsidRDefault="001D7817" w:rsidP="001D7817"/>
                          </w:txbxContent>
                        </v:textbox>
                      </v:shape>
                      <v:shape id="Text Box 16" o:spid="_x0000_s1028" type="#_x0000_t202" style="position:absolute;top:2259;width:7861;height:23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" fillcolor="white [3201]" stroked="f" strokeweight=".5pt">
                        <v:textbox>
                          <w:txbxContent>
                            <w:p w14:paraId="5D95E445" w14:textId="77777777" w:rsidR="001D7817" w:rsidRDefault="001D7817" w:rsidP="001D7817">
                              <w:r>
                                <w:t>Driver “fast”</w:t>
                              </w:r>
                            </w:p>
                            <w:p w14:paraId="5A6318AF" w14:textId="77777777" w:rsidR="001D7817" w:rsidRDefault="001D7817" w:rsidP="001D7817"/>
                          </w:txbxContent>
                        </v:textbox>
                      </v:shape>
                      <v:oval id="Oval 95" o:spid="_x0000_s1029" style="position:absolute;left:18288;top:3082;width:6407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" filled="f"/>
                      <v:line id="Straight Connector 96" o:spid="_x0000_s1030" style="position:absolute;flip:y;visibility:visible;mso-wrap-style:square" from="2260,3184" to="21174,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" strokecolor="#2e74b5 [2404]">
                        <v:stroke startarrowwidth="narrow" startarrowlength="short" endarrowwidth="narrow" endarrowlength="short"/>
                      </v:line>
                      <v:line id="Straight Connector 99" o:spid="_x0000_s1031" style="position:absolute;flip:y;visibility:visible;mso-wrap-style:square" from="13767,2729" to="19260,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" strokecolor="#86bb40 [3205]">
                        <v:stroke startarrowwidth="narrow" startarrowlength="short" endarrow="block" endarrowwidth="narrow" endarrowlength="short"/>
                      </v:line>
                      <v:line id="Straight Connector 98" o:spid="_x0000_s1032" style="position:absolute;flip:y;visibility:visible;mso-wrap-style:square" from="2876,4593" to="7455,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" strokecolor="#86bb40 [3205]">
                        <v:stroke startarrowwidth="narrow" startarrowlength="short" endarrow="block" endarrowwidth="narrow" endarrowlength="short"/>
                      </v:line>
                      <v:oval id="Oval 94" o:spid="_x0000_s1033" style="position:absolute;left:924;top:6780;width:275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" filled="f"/>
                      <v:line id="Straight Connector 97" o:spid="_x0000_s1034" style="position:absolute;flip:x;visibility:visible;mso-wrap-style:square" from="2363,8527" to="21894,9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" strokecolor="#2e74b5 [2404]">
                        <v:stroke startarrowwidth="narrow" startarrowlength="short" endarrowwidth="narrow" endarrowlength="short"/>
                      </v:line>
                      <v:line id="Straight Connector 100" o:spid="_x0000_s1035" style="position:absolute;flip:x;visibility:visible;mso-wrap-style:square" from="15689,9246" to="22740,9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" strokecolor="#86bb40 [3205]">
                        <v:stroke startarrowwidth="narrow" startarrowlength="short" endarrow="block" endarrowwidth="narrow" endarrowlength="short"/>
                      </v:line>
                      <v:line id="Straight Connector 101" o:spid="_x0000_s1036" style="position:absolute;flip:x y;visibility:visible;mso-wrap-style:square" from="3272,10126" to="9033,10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" strokecolor="#86bb40 [3205]">
                        <v:stroke startarrowwidth="narrow" startarrowlength="short" endarrow="block" endarrowwidth="narrow" endarrowlength="short"/>
                      </v:line>
                    </v:group>
                  </w:pict>
                </mc:Fallback>
              </mc:AlternateContent>
            </w:r>
          </w:p>
          <w:p w14:paraId="4D692BAE" w14:textId="794F9B60" w:rsidR="001D7817" w:rsidRDefault="001D7817" w:rsidP="001D7817">
            <w:pPr>
              <w:rPr>
                <w:sz w:val="24"/>
              </w:rPr>
            </w:pPr>
          </w:p>
          <w:p w14:paraId="377EA2CB" w14:textId="0D562B84" w:rsidR="001D7817" w:rsidRDefault="001D7817" w:rsidP="001D7817"/>
          <w:p w14:paraId="53883604" w14:textId="1747194A" w:rsidR="001D7817" w:rsidRDefault="001D7817" w:rsidP="001D7817"/>
          <w:p w14:paraId="61C86EC8" w14:textId="678E1470" w:rsidR="001D7817" w:rsidRDefault="001D7817" w:rsidP="001D7817"/>
          <w:p w14:paraId="294B80D5" w14:textId="437D52C4" w:rsidR="001D7817" w:rsidRDefault="001D7817" w:rsidP="001D7817"/>
          <w:p w14:paraId="470B41C9" w14:textId="4058530D" w:rsidR="001D7817" w:rsidRDefault="001D7817" w:rsidP="001D7817"/>
          <w:p w14:paraId="71B77BB8" w14:textId="57ED3984" w:rsidR="001D7817" w:rsidRDefault="001D7817" w:rsidP="001D7817"/>
          <w:p w14:paraId="5F493C2B" w14:textId="263E09D7" w:rsidR="0000586D" w:rsidRDefault="0000586D" w:rsidP="001D7817"/>
          <w:p w14:paraId="350C44D0" w14:textId="32B8B2E2" w:rsidR="0000586D" w:rsidRDefault="0000586D" w:rsidP="001D7817"/>
          <w:p w14:paraId="72B36157" w14:textId="66AA2D41" w:rsidR="0000586D" w:rsidRDefault="0000586D" w:rsidP="001D7817"/>
          <w:p w14:paraId="2997111F" w14:textId="2378AB6E" w:rsidR="0000586D" w:rsidRDefault="0000586D" w:rsidP="001D7817"/>
          <w:p w14:paraId="67555447" w14:textId="77777777" w:rsidR="0000586D" w:rsidRDefault="0000586D" w:rsidP="001D7817"/>
          <w:p w14:paraId="36C529D8" w14:textId="15E79E7A" w:rsidR="001D7817" w:rsidRDefault="001D7817" w:rsidP="001D7817"/>
        </w:tc>
        <w:tc>
          <w:tcPr>
            <w:tcW w:w="4675" w:type="dxa"/>
          </w:tcPr>
          <w:p w14:paraId="0B4B04DD" w14:textId="37606CB1" w:rsidR="001D7817" w:rsidRDefault="001D7817" w:rsidP="001D7817">
            <w:pPr>
              <w:pStyle w:val="Heading2"/>
              <w:numPr>
                <w:ilvl w:val="0"/>
                <w:numId w:val="0"/>
              </w:numPr>
              <w:outlineLvl w:val="1"/>
            </w:pPr>
            <w:r>
              <w:t>Change the direction of a rotation</w:t>
            </w:r>
          </w:p>
          <w:p w14:paraId="7A84E90B" w14:textId="77777777" w:rsidR="0000586D" w:rsidRDefault="0000586D" w:rsidP="001D7817">
            <w:r>
              <w:t>Crossing the belt will cause a change in the rotation direction.</w:t>
            </w:r>
            <w:r>
              <w:br/>
            </w:r>
          </w:p>
          <w:p w14:paraId="44E3240D" w14:textId="4C8CA46D" w:rsidR="001D7817" w:rsidRDefault="0000586D" w:rsidP="001D781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A8CCC6E" wp14:editId="0DE9462D">
                      <wp:simplePos x="0" y="0"/>
                      <wp:positionH relativeFrom="column">
                        <wp:posOffset>278022</wp:posOffset>
                      </wp:positionH>
                      <wp:positionV relativeFrom="paragraph">
                        <wp:posOffset>172527</wp:posOffset>
                      </wp:positionV>
                      <wp:extent cx="2195215" cy="1283891"/>
                      <wp:effectExtent l="0" t="0" r="14605" b="31115"/>
                      <wp:wrapNone/>
                      <wp:docPr id="107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5215" cy="1283891"/>
                                <a:chOff x="0" y="0"/>
                                <a:chExt cx="2195215" cy="1283891"/>
                              </a:xfrm>
                            </wpg:grpSpPr>
                            <wps:wsp>
                              <wps:cNvPr id="47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277402"/>
                                  <a:ext cx="640732" cy="73210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6462" y="277402"/>
                                  <a:ext cx="732171" cy="73210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1240" y="287676"/>
                                  <a:ext cx="1173192" cy="6866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4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23982" y="308225"/>
                                  <a:ext cx="1072180" cy="6245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Arc 46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0" y="184935"/>
                                  <a:ext cx="274976" cy="92089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Line 4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84934" y="92467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4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84934" y="184935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Arc 49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1551397" y="1099335"/>
                                  <a:ext cx="274976" cy="92089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Line 5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736332" y="1191802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51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736332" y="1099335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Arc 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28800" y="92467"/>
                                  <a:ext cx="366415" cy="183538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Line 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28800" y="0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28800" y="92467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Arc 55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184934" y="1006867"/>
                                  <a:ext cx="366415" cy="183538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4934" y="1191802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5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4934" y="1099335"/>
                                  <a:ext cx="92098" cy="920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B0496" id="Group 107" o:spid="_x0000_s1026" style="position:absolute;margin-left:21.9pt;margin-top:13.6pt;width:172.85pt;height:101.1pt;z-index:251667456" coordsize="21952,1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">
                      <v:oval id="Oval 42" o:spid="_x0000_s1027" style="position:absolute;top:2774;width:6407;height:7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" filled="f"/>
                      <v:oval id="Oval 43" o:spid="_x0000_s1028" style="position:absolute;left:13664;top:2774;width:7322;height:7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YI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s+pJ+gNz9AgAA//8DAFBLAQItABQABgAIAAAAIQDb4fbL7gAAAIUBAAATAAAAAAAAAAAAAAAA&#10;AAAAAABbQ29udGVudF9UeXBlc10ueG1sUEsBAi0AFAAGAAgAAAAhAFr0LFu/AAAAFQEAAAsAAAAA&#10;AAAAAAAAAAAAHwEAAF9yZWxzLy5yZWxzUEsBAi0AFAAGAAgAAAAhAIdkRgjBAAAA2wAAAA8AAAAA&#10;AAAAAAAAAAAABwIAAGRycy9kb3ducmV2LnhtbFBLBQYAAAAAAwADALcAAAD1AgAAAAA=&#10;" filled="f"/>
                      <v:line id="Line 44" o:spid="_x0000_s1029" style="position:absolute;visibility:visible;mso-wrap-style:square" from="4212,2876" to="15944,9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" strokecolor="#2e74b5 [2404]">
                        <v:stroke startarrowwidth="narrow" startarrowlength="short" endarrowwidth="narrow" endarrowlength="short"/>
                      </v:line>
                      <v:line id="Line 45" o:spid="_x0000_s1030" style="position:absolute;flip:x;visibility:visible;mso-wrap-style:square" from="5239,3082" to="15961,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" strokecolor="#2e74b5 [2404]">
                        <v:stroke startarrowwidth="narrow" startarrowlength="short" endarrowwidth="narrow" endarrowlength="short"/>
                      </v:line>
                      <v:shape id="Arc 46" o:spid="_x0000_s1031" style="position:absolute;top:1849;width:2749;height:921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" path="m,nfc11929,,21600,9670,21600,21600em,nsc11929,,21600,9670,21600,21600l,21600,,xe" filled="f" strokecolor="#86bb40 [3205]">
                        <v:path arrowok="t" o:extrusionok="f" o:connecttype="custom" o:connectlocs="0,0;274976,92089;0,92089" o:connectangles="0,0,0"/>
                      </v:shape>
                      <v:line id="Line 47" o:spid="_x0000_s1032" style="position:absolute;flip:x y;visibility:visible;mso-wrap-style:square" from="1849,924" to="2770,1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" strokecolor="#86bb40 [3205]">
                        <v:stroke startarrowwidth="narrow" startarrowlength="short" endarrowwidth="narrow" endarrowlength="short"/>
                      </v:line>
                      <v:line id="Line 48" o:spid="_x0000_s1033" style="position:absolute;flip:x;visibility:visible;mso-wrap-style:square" from="1849,1849" to="2770,2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" strokecolor="#86bb40 [3205]">
                        <v:stroke startarrowwidth="narrow" startarrowlength="short" endarrowwidth="narrow" endarrowlength="short"/>
                      </v:line>
                      <v:shape id="Arc 49" o:spid="_x0000_s1034" style="position:absolute;left:15513;top:10993;width:2750;height:921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" path="m,nfc11929,,21600,9670,21600,21600em,nsc11929,,21600,9670,21600,21600l,21600,,xe" filled="f" strokecolor="#86bb40 [3205]">
                        <v:path arrowok="t" o:extrusionok="f" o:connecttype="custom" o:connectlocs="0,0;274976,92089;0,92089" o:connectangles="0,0,0"/>
                      </v:shape>
                      <v:line id="Line 50" o:spid="_x0000_s1035" style="position:absolute;flip:x;visibility:visible;mso-wrap-style:square" from="17363,11918" to="18284,12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" strokecolor="#86bb40 [3205]">
                        <v:stroke startarrowwidth="narrow" startarrowlength="short" endarrowwidth="narrow" endarrowlength="short"/>
                      </v:line>
                      <v:line id="Line 51" o:spid="_x0000_s1036" style="position:absolute;flip:x y;visibility:visible;mso-wrap-style:square" from="17363,10993" to="18284,11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" strokecolor="#86bb40 [3205]">
                        <v:stroke startarrowwidth="narrow" startarrowlength="short" endarrowwidth="narrow" endarrowlength="short"/>
                      </v:line>
                      <v:shape id="Arc 52" o:spid="_x0000_s1037" style="position:absolute;left:18288;top:924;width:3664;height:183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" path="m,nfc11929,,21600,9670,21600,21600em,nsc11929,,21600,9670,21600,21600l,21600,,xe" filled="f" strokecolor="#86bb40 [3205]">
                        <v:path arrowok="t" o:extrusionok="f" o:connecttype="custom" o:connectlocs="0,0;366415,183538;0,183538" o:connectangles="0,0,0"/>
                      </v:shape>
                      <v:line id="Line 53" o:spid="_x0000_s1038" style="position:absolute;flip:y;visibility:visible;mso-wrap-style:square" from="18288,0" to="19208,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" strokecolor="#86bb40 [3205]">
                        <v:stroke startarrowwidth="narrow" startarrowlength="short" endarrowwidth="narrow" endarrowlength="short"/>
                      </v:line>
                      <v:line id="Line 54" o:spid="_x0000_s1039" style="position:absolute;visibility:visible;mso-wrap-style:square" from="18288,924" to="19208,1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" strokecolor="#86bb40 [3205]">
                        <v:stroke startarrowwidth="narrow" startarrowlength="short" endarrowwidth="narrow" endarrowlength="short"/>
                      </v:line>
                      <v:shape id="Arc 55" o:spid="_x0000_s1040" style="position:absolute;left:1849;top:10068;width:3664;height:1836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" path="m,nfc11929,,21600,9670,21600,21600em,nsc11929,,21600,9670,21600,21600l,21600,,xe" filled="f" strokecolor="#86bb40 [3205]">
                        <v:path arrowok="t" o:extrusionok="f" o:connecttype="custom" o:connectlocs="0,0;366415,183538;0,183538" o:connectangles="0,0,0"/>
                      </v:shape>
                      <v:line id="Line 56" o:spid="_x0000_s1041" style="position:absolute;visibility:visible;mso-wrap-style:square" from="1849,11918" to="2770,12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" strokecolor="#86bb40 [3205]">
                        <v:stroke startarrowwidth="narrow" startarrowlength="short" endarrowwidth="narrow" endarrowlength="short"/>
                      </v:line>
                      <v:line id="Line 57" o:spid="_x0000_s1042" style="position:absolute;flip:y;visibility:visible;mso-wrap-style:square" from="1849,10993" to="2770,11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" strokecolor="#86bb40 [3205]">
                        <v:stroke startarrowwidth="narrow" startarrowlength="short" endarrowwidth="narrow" endarrowlength="short"/>
                      </v:line>
                    </v:group>
                  </w:pict>
                </mc:Fallback>
              </mc:AlternateContent>
            </w:r>
          </w:p>
        </w:tc>
      </w:tr>
      <w:tr w:rsidR="001D7817" w14:paraId="4C75BC67" w14:textId="77777777" w:rsidTr="001D7817">
        <w:tc>
          <w:tcPr>
            <w:tcW w:w="4675" w:type="dxa"/>
          </w:tcPr>
          <w:p w14:paraId="142996CD" w14:textId="083407FB" w:rsidR="0000586D" w:rsidRDefault="001D7817" w:rsidP="0000586D">
            <w:pPr>
              <w:pStyle w:val="Heading2"/>
              <w:numPr>
                <w:ilvl w:val="0"/>
                <w:numId w:val="0"/>
              </w:numPr>
              <w:outlineLvl w:val="1"/>
            </w:pPr>
            <w:r>
              <w:t xml:space="preserve">Change the </w:t>
            </w:r>
            <w:r w:rsidR="0000586D">
              <w:t>axis</w:t>
            </w:r>
            <w:r>
              <w:t xml:space="preserve"> of rotation </w:t>
            </w:r>
          </w:p>
          <w:p w14:paraId="7D780897" w14:textId="5FA69185" w:rsidR="001D7817" w:rsidRDefault="0000586D" w:rsidP="0000586D">
            <w:r>
              <w:t>Twisting the belt will change the axis of the rotation.</w:t>
            </w:r>
          </w:p>
          <w:p w14:paraId="26207CF7" w14:textId="77777777" w:rsidR="0000586D" w:rsidRPr="0000586D" w:rsidRDefault="0000586D" w:rsidP="0000586D"/>
          <w:p w14:paraId="4A601E52" w14:textId="30AE4DD6" w:rsidR="001D7817" w:rsidRDefault="001D7817" w:rsidP="001D7817"/>
          <w:p w14:paraId="662C6E55" w14:textId="4F79706A" w:rsidR="001D7817" w:rsidRDefault="0000586D" w:rsidP="001D781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311633D6" wp14:editId="118228E6">
                      <wp:simplePos x="0" y="0"/>
                      <wp:positionH relativeFrom="column">
                        <wp:posOffset>393686</wp:posOffset>
                      </wp:positionH>
                      <wp:positionV relativeFrom="paragraph">
                        <wp:posOffset>62830</wp:posOffset>
                      </wp:positionV>
                      <wp:extent cx="1837654" cy="1752378"/>
                      <wp:effectExtent l="0" t="0" r="10795" b="38735"/>
                      <wp:wrapNone/>
                      <wp:docPr id="104" name="Group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654" cy="1752378"/>
                                <a:chOff x="0" y="0"/>
                                <a:chExt cx="1837654" cy="1752378"/>
                              </a:xfrm>
                            </wpg:grpSpPr>
                            <wps:wsp>
                              <wps:cNvPr id="43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1672" y="277402"/>
                                  <a:ext cx="183515" cy="18351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Straight Connector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61672" y="380143"/>
                                  <a:ext cx="635" cy="9150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Straight Connector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36333" y="380143"/>
                                  <a:ext cx="635" cy="9150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4935" y="452063"/>
                                  <a:ext cx="732155" cy="73215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Straight Connector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54139" y="0"/>
                                  <a:ext cx="63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Straight Connector 34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277402" y="102741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Freeform: Shape 3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0" y="184934"/>
                                  <a:ext cx="366395" cy="9207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Straight Connector 3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7402" y="184934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Freeform: Shape 32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1654139" y="729465"/>
                                  <a:ext cx="183515" cy="27495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Straight Connector 3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54139" y="924674"/>
                                  <a:ext cx="44857" cy="7827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Straight Connector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4139" y="1017141"/>
                                  <a:ext cx="106967" cy="276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Straight Connector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61672" y="1294543"/>
                                  <a:ext cx="18351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Straight Connector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4139" y="1294543"/>
                                  <a:ext cx="635" cy="4578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Freeform: Shape 30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554804" y="1469204"/>
                                  <a:ext cx="549275" cy="9207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Straight Connector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4804" y="1551397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Straight Connector 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4804" y="1469204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Freeform: Shape 102"/>
                              <wps:cNvSpPr/>
                              <wps:spPr>
                                <a:xfrm>
                                  <a:off x="585627" y="462337"/>
                                  <a:ext cx="1195988" cy="276733"/>
                                </a:xfrm>
                                <a:custGeom>
                                  <a:avLst/>
                                  <a:gdLst>
                                    <a:gd name="connsiteX0" fmla="*/ 0 w 1195988"/>
                                    <a:gd name="connsiteY0" fmla="*/ 0 h 276733"/>
                                    <a:gd name="connsiteX1" fmla="*/ 973059 w 1195988"/>
                                    <a:gd name="connsiteY1" fmla="*/ 255342 h 276733"/>
                                    <a:gd name="connsiteX2" fmla="*/ 1180093 w 1195988"/>
                                    <a:gd name="connsiteY2" fmla="*/ 262243 h 276733"/>
                                    <a:gd name="connsiteX3" fmla="*/ 1166291 w 1195988"/>
                                    <a:gd name="connsiteY3" fmla="*/ 272595 h 27673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195988" h="276733">
                                      <a:moveTo>
                                        <a:pt x="0" y="0"/>
                                      </a:moveTo>
                                      <a:cubicBezTo>
                                        <a:pt x="388188" y="105817"/>
                                        <a:pt x="776377" y="211635"/>
                                        <a:pt x="973059" y="255342"/>
                                      </a:cubicBezTo>
                                      <a:cubicBezTo>
                                        <a:pt x="1169741" y="299049"/>
                                        <a:pt x="1180093" y="262243"/>
                                        <a:pt x="1180093" y="262243"/>
                                      </a:cubicBezTo>
                                      <a:cubicBezTo>
                                        <a:pt x="1212298" y="265118"/>
                                        <a:pt x="1189294" y="268856"/>
                                        <a:pt x="1166291" y="272595"/>
                                      </a:cubicBezTo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Freeform: Shape 103"/>
                              <wps:cNvSpPr/>
                              <wps:spPr>
                                <a:xfrm>
                                  <a:off x="647272" y="842481"/>
                                  <a:ext cx="903960" cy="342453"/>
                                </a:xfrm>
                                <a:custGeom>
                                  <a:avLst/>
                                  <a:gdLst>
                                    <a:gd name="connsiteX0" fmla="*/ 903960 w 903960"/>
                                    <a:gd name="connsiteY0" fmla="*/ 0 h 342453"/>
                                    <a:gd name="connsiteX1" fmla="*/ 458837 w 903960"/>
                                    <a:gd name="connsiteY1" fmla="*/ 148374 h 342453"/>
                                    <a:gd name="connsiteX2" fmla="*/ 41318 w 903960"/>
                                    <a:gd name="connsiteY2" fmla="*/ 324353 h 342453"/>
                                    <a:gd name="connsiteX3" fmla="*/ 37868 w 903960"/>
                                    <a:gd name="connsiteY3" fmla="*/ 327804 h 3424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03960" h="342453">
                                      <a:moveTo>
                                        <a:pt x="903960" y="0"/>
                                      </a:moveTo>
                                      <a:cubicBezTo>
                                        <a:pt x="753285" y="47157"/>
                                        <a:pt x="602611" y="94315"/>
                                        <a:pt x="458837" y="148374"/>
                                      </a:cubicBezTo>
                                      <a:cubicBezTo>
                                        <a:pt x="315063" y="202433"/>
                                        <a:pt x="41318" y="324353"/>
                                        <a:pt x="41318" y="324353"/>
                                      </a:cubicBezTo>
                                      <a:cubicBezTo>
                                        <a:pt x="-28843" y="354258"/>
                                        <a:pt x="4512" y="341031"/>
                                        <a:pt x="37868" y="327804"/>
                                      </a:cubicBezTo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015B8" id="Group 104" o:spid="_x0000_s1026" style="position:absolute;margin-left:31pt;margin-top:4.95pt;width:144.7pt;height:138pt;z-index:251731968" coordsize="18376,17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">
                      <v:oval id="Oval 43" o:spid="_x0000_s1027" style="position:absolute;left:15616;top:2774;width:1835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R5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01f4+5J+gFz+AgAA//8DAFBLAQItABQABgAIAAAAIQDb4fbL7gAAAIUBAAATAAAAAAAAAAAA&#10;AAAAAAAAAABbQ29udGVudF9UeXBlc10ueG1sUEsBAi0AFAAGAAgAAAAhAFr0LFu/AAAAFQEAAAsA&#10;AAAAAAAAAAAAAAAAHwEAAF9yZWxzLy5yZWxzUEsBAi0AFAAGAAgAAAAhAInA1HnEAAAA2wAAAA8A&#10;AAAAAAAAAAAAAAAABwIAAGRycy9kb3ducmV2LnhtbFBLBQYAAAAAAwADALcAAAD4AgAAAAA=&#10;" filled="f"/>
                      <v:line id="Straight Connector 42" o:spid="_x0000_s1028" style="position:absolute;visibility:visible;mso-wrap-style:square" from="15616,3801" to="15623,1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">
                        <v:stroke startarrowwidth="narrow" startarrowlength="short" endarrowwidth="narrow" endarrowlength="short"/>
                      </v:line>
                      <v:line id="Straight Connector 41" o:spid="_x0000_s1029" style="position:absolute;visibility:visible;mso-wrap-style:square" from="17363,3801" to="17369,1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">
                        <v:stroke startarrowwidth="narrow" startarrowlength="short" endarrowwidth="narrow" endarrowlength="short"/>
                      </v:line>
                      <v:oval id="Oval 44" o:spid="_x0000_s1030" style="position:absolute;left:1849;top:4520;width:7321;height:7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" filled="f"/>
                      <v:line id="Straight Connector 38" o:spid="_x0000_s1031" style="position:absolute;flip:y;visibility:visible;mso-wrap-style:square" from="16541,0" to="16547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">
                        <v:stroke startarrowwidth="narrow" startarrowlength="short" endarrowwidth="narrow" endarrowlength="short"/>
                      </v:line>
                      <v:line id="Straight Connector 34" o:spid="_x0000_s1032" style="position:absolute;flip:x y;visibility:visible;mso-wrap-style:square" from="2774,1027" to="3694,1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" strokecolor="#86bb40 [3205]">
                        <v:stroke startarrowwidth="narrow" startarrowlength="short" endarrowwidth="narrow" endarrowlength="short"/>
                      </v:line>
                      <v:shape id="Freeform: Shape 35" o:spid="_x0000_s1033" style="position:absolute;top:1849;width:3663;height:921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" path="m,nfc11929,,21600,9670,21600,21600em,nsc11929,,21600,9670,21600,21600l,21600,,xe" filled="f" strokecolor="#86bb40 [3205]">
                        <v:path arrowok="t" o:extrusionok="f" o:connecttype="custom" o:connectlocs="0,0;366395,92075;0,92075" o:connectangles="0,0,0"/>
                      </v:shape>
                      <v:line id="Straight Connector 33" o:spid="_x0000_s1034" style="position:absolute;flip:x;visibility:visible;mso-wrap-style:square" from="2774,1849" to="3694,2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" strokecolor="#86bb40 [3205]">
                        <v:stroke startarrowwidth="narrow" startarrowlength="short" endarrowwidth="narrow" endarrowlength="short"/>
                      </v:line>
                      <v:shape id="Freeform: Shape 32" o:spid="_x0000_s1035" style="position:absolute;left:16541;top:7294;width:1835;height:275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" path="m,nfc11929,,21600,9670,21600,21600em,nsc11929,,21600,9670,21600,21600l,21600,,xe" filled="f" strokecolor="#86bb40 [3205]">
                        <v:path arrowok="t" o:extrusionok="f" o:connecttype="custom" o:connectlocs="0,0;183515,274955;0,274955" o:connectangles="0,0,0"/>
                      </v:shape>
                      <v:line id="Straight Connector 31" o:spid="_x0000_s1036" style="position:absolute;flip:y;visibility:visible;mso-wrap-style:square" from="16541,9246" to="16989,10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" strokecolor="#86bb40 [3205]">
                        <v:stroke startarrowwidth="narrow" startarrowlength="short" endarrowwidth="narrow" endarrowlength="short"/>
                      </v:line>
                      <v:line id="Straight Connector 27" o:spid="_x0000_s1037" style="position:absolute;visibility:visible;mso-wrap-style:square" from="16541,10171" to="17611,10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" strokecolor="#86bb40 [3205]">
                        <v:stroke startarrowwidth="narrow" startarrowlength="short" endarrowwidth="narrow" endarrowlength="short"/>
                      </v:line>
                      <v:line id="Straight Connector 40" o:spid="_x0000_s1038" style="position:absolute;visibility:visible;mso-wrap-style:square" from="15616,12945" to="17451,1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">
                        <v:stroke startarrowwidth="narrow" startarrowlength="short" endarrowwidth="narrow" endarrowlength="short"/>
                      </v:line>
                      <v:line id="Straight Connector 39" o:spid="_x0000_s1039" style="position:absolute;visibility:visible;mso-wrap-style:square" from="16541,12945" to="16547,17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">
                        <v:stroke startarrowwidth="narrow" startarrowlength="short" endarrowwidth="narrow" endarrowlength="short"/>
                      </v:line>
                      <v:shape id="Freeform: Shape 30" o:spid="_x0000_s1040" style="position:absolute;left:5548;top:14692;width:5492;height:9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" path="m,nfc11929,,21600,9670,21600,21600em,nsc11929,,21600,9670,21600,21600l,21600,,xe" filled="f" strokecolor="#86bb40 [3205]">
                        <v:path arrowok="t" o:extrusionok="f" o:connecttype="custom" o:connectlocs="0,0;549275,92075;0,92075" o:connectangles="0,0,0"/>
                      </v:shape>
                      <v:line id="Straight Connector 29" o:spid="_x0000_s1041" style="position:absolute;visibility:visible;mso-wrap-style:square" from="5548,15513" to="646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" strokecolor="#86bb40 [3205]">
                        <v:stroke startarrowwidth="narrow" startarrowlength="short" endarrowwidth="narrow" endarrowlength="short"/>
                      </v:line>
                      <v:line id="Straight Connector 28" o:spid="_x0000_s1042" style="position:absolute;flip:y;visibility:visible;mso-wrap-style:square" from="5548,14692" to="6468,15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" strokecolor="#86bb40 [3205]">
                        <v:stroke startarrowwidth="narrow" startarrowlength="short" endarrowwidth="narrow" endarrowlength="short"/>
                      </v:line>
                      <v:shape id="Freeform: Shape 102" o:spid="_x0000_s1043" style="position:absolute;left:5856;top:4623;width:11960;height:2767;visibility:visible;mso-wrap-style:square;v-text-anchor:middle" coordsize="1195988,276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" path="m,c388188,105817,776377,211635,973059,255342v196682,43707,207034,6901,207034,6901c1212298,265118,1189294,268856,1166291,272595e" filled="f" strokecolor="#2e74b5 [2404]" strokeweight="1pt">
                        <v:stroke joinstyle="miter"/>
                        <v:path arrowok="t" o:connecttype="custom" o:connectlocs="0,0;973059,255342;1180093,262243;1166291,272595" o:connectangles="0,0,0,0"/>
                      </v:shape>
                      <v:shape id="Freeform: Shape 103" o:spid="_x0000_s1044" style="position:absolute;left:6472;top:8424;width:9040;height:3425;visibility:visible;mso-wrap-style:square;v-text-anchor:middle" coordsize="903960,34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" path="m903960,c753285,47157,602611,94315,458837,148374,315063,202433,41318,324353,41318,324353v-70161,29905,-36806,16678,-3450,3451e" filled="f" strokecolor="#2e74b5 [2404]" strokeweight="1pt">
                        <v:stroke joinstyle="miter"/>
                        <v:path arrowok="t" o:connecttype="custom" o:connectlocs="903960,0;458837,148374;41318,324353;37868,327804" o:connectangles="0,0,0,0"/>
                      </v:shape>
                    </v:group>
                  </w:pict>
                </mc:Fallback>
              </mc:AlternateContent>
            </w:r>
          </w:p>
          <w:p w14:paraId="35341A16" w14:textId="4B030F94" w:rsidR="0000586D" w:rsidRDefault="0000586D" w:rsidP="001D7817"/>
          <w:p w14:paraId="12E90F7C" w14:textId="1AC0922F" w:rsidR="0000586D" w:rsidRDefault="0000586D" w:rsidP="001D7817"/>
          <w:p w14:paraId="33FE9833" w14:textId="6779C84B" w:rsidR="0000586D" w:rsidRDefault="0000586D" w:rsidP="001D7817"/>
          <w:p w14:paraId="29A3B0C2" w14:textId="08C665C7" w:rsidR="0000586D" w:rsidRDefault="0000586D" w:rsidP="001D7817"/>
          <w:p w14:paraId="0AD1381F" w14:textId="61EF082C" w:rsidR="0000586D" w:rsidRDefault="0000586D" w:rsidP="001D7817"/>
          <w:p w14:paraId="40C40D17" w14:textId="470B1E89" w:rsidR="0000586D" w:rsidRDefault="0000586D" w:rsidP="001D7817"/>
          <w:p w14:paraId="5FCC6CA6" w14:textId="0EFD174D" w:rsidR="001D7817" w:rsidRDefault="001D7817" w:rsidP="001D7817"/>
          <w:p w14:paraId="4B6E5AC8" w14:textId="5915B6E1" w:rsidR="001D7817" w:rsidRDefault="001D7817" w:rsidP="001D7817"/>
          <w:p w14:paraId="2DB44504" w14:textId="0D3E43EE" w:rsidR="001D7817" w:rsidRDefault="001D7817" w:rsidP="001D7817"/>
          <w:p w14:paraId="60B657DE" w14:textId="13F8F405" w:rsidR="001D7817" w:rsidRDefault="001D7817" w:rsidP="001D7817"/>
          <w:p w14:paraId="4BF8A837" w14:textId="10897176" w:rsidR="001D7817" w:rsidRDefault="001D7817" w:rsidP="001D7817"/>
          <w:p w14:paraId="28692B99" w14:textId="1AE5F458" w:rsidR="001D7817" w:rsidRDefault="001D7817" w:rsidP="001D7817"/>
          <w:p w14:paraId="36CABF04" w14:textId="174BA7C9" w:rsidR="001D7817" w:rsidRDefault="001D7817" w:rsidP="001D7817"/>
          <w:p w14:paraId="22F51048" w14:textId="3EE76368" w:rsidR="001D7817" w:rsidRDefault="001D7817" w:rsidP="001D7817"/>
          <w:p w14:paraId="467C1D10" w14:textId="12888D6B" w:rsidR="001D7817" w:rsidRDefault="001D7817" w:rsidP="001D7817"/>
        </w:tc>
        <w:tc>
          <w:tcPr>
            <w:tcW w:w="4675" w:type="dxa"/>
          </w:tcPr>
          <w:p w14:paraId="5D159587" w14:textId="19EF30E9" w:rsidR="0000586D" w:rsidRDefault="001D7817" w:rsidP="0000586D">
            <w:pPr>
              <w:pStyle w:val="Heading2"/>
              <w:numPr>
                <w:ilvl w:val="0"/>
                <w:numId w:val="0"/>
              </w:numPr>
              <w:outlineLvl w:val="1"/>
            </w:pPr>
            <w:r w:rsidRPr="0000586D">
              <w:t xml:space="preserve">Change the </w:t>
            </w:r>
            <w:r w:rsidR="0000586D">
              <w:t>t</w:t>
            </w:r>
            <w:r w:rsidRPr="0000586D">
              <w:t>orque on a shaft</w:t>
            </w:r>
          </w:p>
          <w:p w14:paraId="2EBC3E0B" w14:textId="201654E8" w:rsidR="001D7817" w:rsidRPr="0000586D" w:rsidRDefault="0000586D" w:rsidP="0000586D">
            <w:r w:rsidRPr="0000586D">
              <w:t>T</w:t>
            </w:r>
            <w:r w:rsidR="001D7817" w:rsidRPr="0000586D">
              <w:t>orque is the force that turns against a resistance.</w:t>
            </w:r>
          </w:p>
          <w:p w14:paraId="1FF2DAD8" w14:textId="42C2575A" w:rsidR="0000586D" w:rsidRDefault="0000586D" w:rsidP="001D7817"/>
          <w:p w14:paraId="349DEB17" w14:textId="77777777" w:rsidR="0000586D" w:rsidRPr="001D7817" w:rsidRDefault="0000586D" w:rsidP="001D7817"/>
          <w:p w14:paraId="5A8A06EA" w14:textId="77777777" w:rsidR="0000586D" w:rsidRDefault="0000586D" w:rsidP="001D7817"/>
          <w:p w14:paraId="13653D3C" w14:textId="468E4D2E" w:rsidR="0000586D" w:rsidRDefault="0000586D" w:rsidP="001D7817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allowOverlap="1" wp14:anchorId="573EE141" wp14:editId="3B67FAEF">
                      <wp:simplePos x="0" y="0"/>
                      <wp:positionH relativeFrom="column">
                        <wp:posOffset>168946</wp:posOffset>
                      </wp:positionH>
                      <wp:positionV relativeFrom="paragraph">
                        <wp:posOffset>85996</wp:posOffset>
                      </wp:positionV>
                      <wp:extent cx="2469515" cy="1018936"/>
                      <wp:effectExtent l="0" t="0" r="26035" b="67310"/>
                      <wp:wrapNone/>
                      <wp:docPr id="108" name="Group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9515" cy="1018936"/>
                                <a:chOff x="0" y="0"/>
                                <a:chExt cx="2469515" cy="1018936"/>
                              </a:xfrm>
                            </wpg:grpSpPr>
                            <wps:wsp>
                              <wps:cNvPr id="109" name="Text Box 109"/>
                              <wps:cNvSpPr txBox="1"/>
                              <wps:spPr>
                                <a:xfrm>
                                  <a:off x="1499932" y="0"/>
                                  <a:ext cx="875665" cy="2571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3778D7" w14:textId="2FD5782E" w:rsidR="0000586D" w:rsidRDefault="0000586D" w:rsidP="0000586D">
                                    <w:r>
                                      <w:t>Large Torque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Text Box 110"/>
                              <wps:cNvSpPr txBox="1"/>
                              <wps:spPr>
                                <a:xfrm>
                                  <a:off x="0" y="225855"/>
                                  <a:ext cx="869315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2B22B6" w14:textId="77777777" w:rsidR="0000586D" w:rsidRDefault="0000586D" w:rsidP="0000586D">
                                    <w:r>
                                      <w:t>Small Torque</w:t>
                                    </w:r>
                                  </w:p>
                                  <w:p w14:paraId="655EF94E" w14:textId="77777777" w:rsidR="0000586D" w:rsidRDefault="0000586D" w:rsidP="0000586D"/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Oval 1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28800" y="308225"/>
                                  <a:ext cx="640715" cy="5492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Straight Connector 1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6032" y="318499"/>
                                  <a:ext cx="1891430" cy="3571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Straight Connector 1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76737" y="272907"/>
                                  <a:ext cx="5492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" name="Straight Connector 11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7677" y="459340"/>
                                  <a:ext cx="45783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Oval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468" y="678094"/>
                                  <a:ext cx="274955" cy="27495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Straight Connector 11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6306" y="852755"/>
                                  <a:ext cx="1953103" cy="927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Straight Connector 11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568950" y="924674"/>
                                  <a:ext cx="705111" cy="698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Straight Connector 11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27275" y="1012647"/>
                                  <a:ext cx="576119" cy="62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2"/>
                                  </a:solidFill>
                                  <a:round/>
                                  <a:headEnd type="non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3EE141" id="Group 108" o:spid="_x0000_s1037" style="position:absolute;margin-left:13.3pt;margin-top:6.75pt;width:194.45pt;height:80.25pt;z-index:251734016" coordsize="24695,10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">
                      <v:shape id="Text Box 109" o:spid="_x0000_s1038" type="#_x0000_t202" style="position:absolute;left:14999;width:8756;height:25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" fillcolor="white [3201]" stroked="f" strokeweight=".5pt">
                        <v:textbox>
                          <w:txbxContent>
                            <w:p w14:paraId="153778D7" w14:textId="2FD5782E" w:rsidR="0000586D" w:rsidRDefault="0000586D" w:rsidP="0000586D">
                              <w:r>
                                <w:t>Large Torque</w:t>
                              </w:r>
                            </w:p>
                          </w:txbxContent>
                        </v:textbox>
                      </v:shape>
                      <v:shape id="Text Box 110" o:spid="_x0000_s1039" type="#_x0000_t202" style="position:absolute;top:2258;width:8693;height:23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" fillcolor="white [3201]" stroked="f" strokeweight=".5pt">
                        <v:textbox>
                          <w:txbxContent>
                            <w:p w14:paraId="022B22B6" w14:textId="77777777" w:rsidR="0000586D" w:rsidRDefault="0000586D" w:rsidP="0000586D">
                              <w:r>
                                <w:t>Small Torque</w:t>
                              </w:r>
                            </w:p>
                            <w:p w14:paraId="655EF94E" w14:textId="77777777" w:rsidR="0000586D" w:rsidRDefault="0000586D" w:rsidP="0000586D"/>
                          </w:txbxContent>
                        </v:textbox>
                      </v:shape>
                      <v:oval id="Oval 111" o:spid="_x0000_s1040" style="position:absolute;left:18288;top:3082;width:6407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" filled="f"/>
                      <v:line id="Straight Connector 112" o:spid="_x0000_s1041" style="position:absolute;flip:y;visibility:visible;mso-wrap-style:square" from="2260,3184" to="21174,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" strokecolor="#2e74b5 [2404]">
                        <v:stroke startarrowwidth="narrow" startarrowlength="short" endarrowwidth="narrow" endarrowlength="short"/>
                      </v:line>
                      <v:line id="Straight Connector 113" o:spid="_x0000_s1042" style="position:absolute;flip:y;visibility:visible;mso-wrap-style:square" from="13767,2729" to="19260,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" strokecolor="#86bb40 [3205]">
                        <v:stroke startarrowwidth="narrow" startarrowlength="short" endarrow="block" endarrowwidth="narrow" endarrowlength="short"/>
                      </v:line>
                      <v:line id="Straight Connector 114" o:spid="_x0000_s1043" style="position:absolute;flip:y;visibility:visible;mso-wrap-style:square" from="2876,4593" to="7455,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" strokecolor="#86bb40 [3205]">
                        <v:stroke startarrowwidth="narrow" startarrowlength="short" endarrow="block" endarrowwidth="narrow" endarrowlength="short"/>
                      </v:line>
                      <v:oval id="Oval 115" o:spid="_x0000_s1044" style="position:absolute;left:924;top:6780;width:275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" filled="f"/>
                      <v:line id="Straight Connector 116" o:spid="_x0000_s1045" style="position:absolute;flip:x;visibility:visible;mso-wrap-style:square" from="2363,8527" to="21894,9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" strokecolor="#2e74b5 [2404]">
                        <v:stroke startarrowwidth="narrow" startarrowlength="short" endarrowwidth="narrow" endarrowlength="short"/>
                      </v:line>
                      <v:line id="Straight Connector 117" o:spid="_x0000_s1046" style="position:absolute;flip:x;visibility:visible;mso-wrap-style:square" from="15689,9246" to="22740,9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" strokecolor="#86bb40 [3205]">
                        <v:stroke startarrowwidth="narrow" startarrowlength="short" endarrow="block" endarrowwidth="narrow" endarrowlength="short"/>
                      </v:line>
                      <v:line id="Straight Connector 118" o:spid="_x0000_s1047" style="position:absolute;flip:x y;visibility:visible;mso-wrap-style:square" from="3272,10126" to="9033,10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" strokecolor="#86bb40 [3205]">
                        <v:stroke startarrowwidth="narrow" startarrowlength="short" endarrow="block" endarrowwidth="narrow" endarrowlength="short"/>
                      </v:line>
                    </v:group>
                  </w:pict>
                </mc:Fallback>
              </mc:AlternateContent>
            </w:r>
          </w:p>
          <w:p w14:paraId="75C6C688" w14:textId="736E15BF" w:rsidR="001D7817" w:rsidRDefault="0000586D" w:rsidP="001D7817">
            <w:r>
              <w:br/>
            </w:r>
          </w:p>
          <w:p w14:paraId="2273B865" w14:textId="498D2341" w:rsidR="001D7817" w:rsidRDefault="001D7817" w:rsidP="001D7817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0" allowOverlap="1" wp14:anchorId="195F51D0" wp14:editId="2999D399">
                      <wp:simplePos x="0" y="0"/>
                      <wp:positionH relativeFrom="column">
                        <wp:posOffset>2729865</wp:posOffset>
                      </wp:positionH>
                      <wp:positionV relativeFrom="paragraph">
                        <wp:posOffset>6753225</wp:posOffset>
                      </wp:positionV>
                      <wp:extent cx="549275" cy="92075"/>
                      <wp:effectExtent l="5715" t="47625" r="26035" b="12700"/>
                      <wp:wrapNone/>
                      <wp:docPr id="82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4927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9BA218" id="Straight Connector 8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95pt,531.75pt" to="25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0" allowOverlap="1" wp14:anchorId="78D24C8F" wp14:editId="0D5760F0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7301865</wp:posOffset>
                      </wp:positionV>
                      <wp:extent cx="274955" cy="274955"/>
                      <wp:effectExtent l="11430" t="5715" r="8890" b="5080"/>
                      <wp:wrapNone/>
                      <wp:docPr id="81" name="Oval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" cy="27495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619A88" id="Oval 81" o:spid="_x0000_s1026" style="position:absolute;margin-left:114.15pt;margin-top:574.95pt;width:21.65pt;height:21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" o:allowincell="f" filled="f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0" allowOverlap="1" wp14:anchorId="36D00C66" wp14:editId="6C2E8E2F">
                      <wp:simplePos x="0" y="0"/>
                      <wp:positionH relativeFrom="column">
                        <wp:posOffset>3187065</wp:posOffset>
                      </wp:positionH>
                      <wp:positionV relativeFrom="paragraph">
                        <wp:posOffset>6936105</wp:posOffset>
                      </wp:positionV>
                      <wp:extent cx="640715" cy="549275"/>
                      <wp:effectExtent l="5715" t="11430" r="10795" b="10795"/>
                      <wp:wrapNone/>
                      <wp:docPr id="80" name="Oval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0715" cy="5492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6BBF0C" id="Oval 80" o:spid="_x0000_s1026" style="position:absolute;margin-left:250.95pt;margin-top:546.15pt;width:50.45pt;height:4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" o:allowincell="f" filled="f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0" allowOverlap="1" wp14:anchorId="66788808" wp14:editId="5111875A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6936105</wp:posOffset>
                      </wp:positionV>
                      <wp:extent cx="1829435" cy="366395"/>
                      <wp:effectExtent l="13335" t="11430" r="5080" b="12700"/>
                      <wp:wrapNone/>
                      <wp:docPr id="79" name="Straight Connector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29435" cy="3663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76F21C" id="Straight Connector 79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546.15pt" to="272.6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" o:allowincell="f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0" allowOverlap="1" wp14:anchorId="39079916" wp14:editId="28825F4A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7484745</wp:posOffset>
                      </wp:positionV>
                      <wp:extent cx="1829435" cy="92075"/>
                      <wp:effectExtent l="13335" t="7620" r="5080" b="5080"/>
                      <wp:wrapNone/>
                      <wp:docPr id="78" name="Straight Connector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294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A8A669" id="Straight Connector 78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589.35pt" to="272.6pt,5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" o:allowincell="f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0" allowOverlap="1" wp14:anchorId="7388B655" wp14:editId="2C8E5A53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7027545</wp:posOffset>
                      </wp:positionV>
                      <wp:extent cx="457835" cy="92075"/>
                      <wp:effectExtent l="11430" t="45720" r="26035" b="5080"/>
                      <wp:wrapNone/>
                      <wp:docPr id="77" name="Straight Connector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578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516FBE" id="Straight Connector 77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15pt,553.35pt" to="150.2pt,5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0" allowOverlap="1" wp14:anchorId="5EC7D6CF" wp14:editId="6C2BDDB8">
                      <wp:simplePos x="0" y="0"/>
                      <wp:positionH relativeFrom="column">
                        <wp:posOffset>3278505</wp:posOffset>
                      </wp:positionH>
                      <wp:positionV relativeFrom="paragraph">
                        <wp:posOffset>7576185</wp:posOffset>
                      </wp:positionV>
                      <wp:extent cx="640715" cy="183515"/>
                      <wp:effectExtent l="30480" t="13335" r="5080" b="41275"/>
                      <wp:wrapNone/>
                      <wp:docPr id="76" name="Straight Connector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40715" cy="1835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92BB0D" id="Straight Connector 76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15pt,596.55pt" to="308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0" allowOverlap="1" wp14:anchorId="3388ADD3" wp14:editId="69E5C531">
                      <wp:simplePos x="0" y="0"/>
                      <wp:positionH relativeFrom="column">
                        <wp:posOffset>1906905</wp:posOffset>
                      </wp:positionH>
                      <wp:positionV relativeFrom="paragraph">
                        <wp:posOffset>7759065</wp:posOffset>
                      </wp:positionV>
                      <wp:extent cx="823595" cy="92075"/>
                      <wp:effectExtent l="20955" t="43815" r="12700" b="6985"/>
                      <wp:wrapNone/>
                      <wp:docPr id="75" name="Straight Connector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2359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84670D" id="Straight Connector 75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15pt,610.95pt" to="215pt,6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0" allowOverlap="1" wp14:anchorId="3C516829" wp14:editId="2ECAD1A0">
                      <wp:simplePos x="0" y="0"/>
                      <wp:positionH relativeFrom="column">
                        <wp:posOffset>2729865</wp:posOffset>
                      </wp:positionH>
                      <wp:positionV relativeFrom="paragraph">
                        <wp:posOffset>6753225</wp:posOffset>
                      </wp:positionV>
                      <wp:extent cx="549275" cy="92075"/>
                      <wp:effectExtent l="5715" t="47625" r="26035" b="12700"/>
                      <wp:wrapNone/>
                      <wp:docPr id="74" name="Straight Connector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4927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7CE1D" id="Straight Connector 74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95pt,531.75pt" to="25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0" allowOverlap="1" wp14:anchorId="1A15D413" wp14:editId="35D8C563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7301865</wp:posOffset>
                      </wp:positionV>
                      <wp:extent cx="274955" cy="274955"/>
                      <wp:effectExtent l="11430" t="5715" r="8890" b="5080"/>
                      <wp:wrapNone/>
                      <wp:docPr id="73" name="Oval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" cy="27495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B4A1F3" id="Oval 73" o:spid="_x0000_s1026" style="position:absolute;margin-left:114.15pt;margin-top:574.95pt;width:21.65pt;height:21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" o:allowincell="f" filled="f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anchorId="527594F3" wp14:editId="58192DC5">
                      <wp:simplePos x="0" y="0"/>
                      <wp:positionH relativeFrom="column">
                        <wp:posOffset>3187065</wp:posOffset>
                      </wp:positionH>
                      <wp:positionV relativeFrom="paragraph">
                        <wp:posOffset>6936105</wp:posOffset>
                      </wp:positionV>
                      <wp:extent cx="640715" cy="549275"/>
                      <wp:effectExtent l="5715" t="11430" r="10795" b="10795"/>
                      <wp:wrapNone/>
                      <wp:docPr id="72" name="Oval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0715" cy="5492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4311AA" id="Oval 72" o:spid="_x0000_s1026" style="position:absolute;margin-left:250.95pt;margin-top:546.15pt;width:50.45pt;height:4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" o:allowincell="f" filled="f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03E00306" wp14:editId="58FDD15B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6936105</wp:posOffset>
                      </wp:positionV>
                      <wp:extent cx="1829435" cy="366395"/>
                      <wp:effectExtent l="13335" t="11430" r="5080" b="12700"/>
                      <wp:wrapNone/>
                      <wp:docPr id="71" name="Straight Connector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29435" cy="3663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E03291" id="Straight Connector 7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546.15pt" to="272.6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" o:allowincell="f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0" allowOverlap="1" wp14:anchorId="43E0C15D" wp14:editId="1C557464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7484745</wp:posOffset>
                      </wp:positionV>
                      <wp:extent cx="1829435" cy="92075"/>
                      <wp:effectExtent l="13335" t="7620" r="5080" b="5080"/>
                      <wp:wrapNone/>
                      <wp:docPr id="70" name="Straight Connector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294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47B2E5" id="Straight Connector 7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589.35pt" to="272.6pt,5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" o:allowincell="f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0" allowOverlap="1" wp14:anchorId="2066F1DE" wp14:editId="155EDC20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7027545</wp:posOffset>
                      </wp:positionV>
                      <wp:extent cx="457835" cy="92075"/>
                      <wp:effectExtent l="11430" t="45720" r="26035" b="5080"/>
                      <wp:wrapNone/>
                      <wp:docPr id="69" name="Straight Connector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578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6D2F2" id="Straight Connector 69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15pt,553.35pt" to="150.2pt,5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0" allowOverlap="1" wp14:anchorId="28598666" wp14:editId="732F6926">
                      <wp:simplePos x="0" y="0"/>
                      <wp:positionH relativeFrom="column">
                        <wp:posOffset>3278505</wp:posOffset>
                      </wp:positionH>
                      <wp:positionV relativeFrom="paragraph">
                        <wp:posOffset>7576185</wp:posOffset>
                      </wp:positionV>
                      <wp:extent cx="640715" cy="183515"/>
                      <wp:effectExtent l="30480" t="13335" r="5080" b="41275"/>
                      <wp:wrapNone/>
                      <wp:docPr id="68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40715" cy="1835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6A0DDF" id="Straight Connector 68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15pt,596.55pt" to="308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0" allowOverlap="1" wp14:anchorId="0D85CC1A" wp14:editId="7CE1D97A">
                      <wp:simplePos x="0" y="0"/>
                      <wp:positionH relativeFrom="column">
                        <wp:posOffset>1906905</wp:posOffset>
                      </wp:positionH>
                      <wp:positionV relativeFrom="paragraph">
                        <wp:posOffset>7759065</wp:posOffset>
                      </wp:positionV>
                      <wp:extent cx="823595" cy="92075"/>
                      <wp:effectExtent l="20955" t="43815" r="12700" b="6985"/>
                      <wp:wrapNone/>
                      <wp:docPr id="67" name="Straight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23595" cy="92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2D2719" id="Straight Connector 67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15pt,610.95pt" to="215pt,6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" o:allowincell="f">
                      <v:stroke startarrowwidth="narrow" startarrowlength="short" endarrow="block" endarrowwidth="narrow" endarrowlength="short"/>
                    </v:line>
                  </w:pict>
                </mc:Fallback>
              </mc:AlternateContent>
            </w:r>
          </w:p>
        </w:tc>
      </w:tr>
    </w:tbl>
    <w:p w14:paraId="46906575" w14:textId="20551618" w:rsidR="001D7817" w:rsidRPr="001D7817" w:rsidRDefault="001D7817" w:rsidP="001D7817"/>
    <w:p w14:paraId="769816DF" w14:textId="46170EC7" w:rsidR="001D7817" w:rsidRDefault="001D7817" w:rsidP="001D7817"/>
    <w:p w14:paraId="43B2641F" w14:textId="77777777" w:rsidR="001D7817" w:rsidRDefault="001D7817" w:rsidP="001D7817"/>
    <w:p w14:paraId="2E60CD9E" w14:textId="5EFAD7B9" w:rsidR="006333EB" w:rsidRDefault="001D7817" w:rsidP="0000586D">
      <w:pPr>
        <w:pStyle w:val="Heading1"/>
      </w:pPr>
      <w:r>
        <w:lastRenderedPageBreak/>
        <w:br/>
      </w:r>
      <w:r w:rsidR="006333EB"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9C2063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6A8F4380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9C2063">
      <w:t xml:space="preserve"> </w:t>
    </w:r>
    <w:r w:rsidR="009C2063" w:rsidRPr="009C2063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0586D"/>
    <w:rsid w:val="00083B37"/>
    <w:rsid w:val="000A0612"/>
    <w:rsid w:val="00107200"/>
    <w:rsid w:val="001A728E"/>
    <w:rsid w:val="001D7817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30656"/>
    <w:rsid w:val="00791457"/>
    <w:rsid w:val="007F372E"/>
    <w:rsid w:val="008D5E06"/>
    <w:rsid w:val="008D6D77"/>
    <w:rsid w:val="0095292F"/>
    <w:rsid w:val="00954BFF"/>
    <w:rsid w:val="009B76A5"/>
    <w:rsid w:val="009C2063"/>
    <w:rsid w:val="00AA316B"/>
    <w:rsid w:val="00AD3E12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190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10</cp:revision>
  <cp:lastPrinted>2021-03-14T18:11:00Z</cp:lastPrinted>
  <dcterms:created xsi:type="dcterms:W3CDTF">2020-12-10T21:31:00Z</dcterms:created>
  <dcterms:modified xsi:type="dcterms:W3CDTF">2021-03-14T18:11:00Z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