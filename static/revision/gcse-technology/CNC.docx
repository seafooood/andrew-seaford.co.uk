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0A2950A1" w:rsidR="003312ED" w:rsidRDefault="001A0ED1">
      <w:pPr>
        <w:pStyle w:val="Title"/>
      </w:pPr>
      <w:r>
        <w:t>CNC</w:t>
      </w:r>
    </w:p>
    <w:p w14:paraId="2D669C38" w14:textId="5EC837C7" w:rsidR="001A0ED1" w:rsidRDefault="00EA7777" w:rsidP="001A0ED1">
      <w:pPr>
        <w:pStyle w:val="Subtitle"/>
      </w:pPr>
      <w:r>
        <w:t xml:space="preserve">Key Revision Facts: GCSE </w:t>
      </w:r>
      <w:r w:rsidR="0095292F">
        <w:t>Technology</w:t>
      </w:r>
    </w:p>
    <w:p w14:paraId="4210B4FE" w14:textId="15FC5D1A" w:rsidR="001A0ED1" w:rsidRDefault="001A0ED1" w:rsidP="001A0ED1"/>
    <w:p w14:paraId="0D8C6658" w14:textId="4A2208E5" w:rsidR="001A0ED1" w:rsidRDefault="001A0ED1" w:rsidP="001A0ED1">
      <w:r>
        <w:t xml:space="preserve">Computer Numerical Controlled (CNC) machines work with computer software to transfer a design to reality. </w:t>
      </w:r>
      <w:r w:rsidR="00716982">
        <w:t>CNC machines are automated and driven by number codes (Numerical). CNC machines are</w:t>
      </w:r>
      <w:r w:rsidR="00F05B4C">
        <w:t xml:space="preserve"> </w:t>
      </w:r>
      <w:r w:rsidR="00716982">
        <w:t xml:space="preserve">ideal for prototyping and </w:t>
      </w:r>
      <w:r w:rsidR="00F05B4C">
        <w:t>making limited production runs of complex components (one-to-</w:t>
      </w:r>
      <w:r w:rsidR="00716982">
        <w:t>batch production).</w:t>
      </w:r>
    </w:p>
    <w:p w14:paraId="1EA574B5" w14:textId="6BA4D1E7" w:rsidR="00716982" w:rsidRDefault="00716982" w:rsidP="001A0ED1"/>
    <w:p w14:paraId="2D15794A" w14:textId="01B247CC" w:rsidR="00716982" w:rsidRDefault="00716982" w:rsidP="00716982">
      <w:pPr>
        <w:pStyle w:val="Heading2"/>
        <w:numPr>
          <w:ilvl w:val="0"/>
          <w:numId w:val="0"/>
        </w:numPr>
      </w:pPr>
      <w:r>
        <w:t>CNC Routers</w:t>
      </w:r>
    </w:p>
    <w:p w14:paraId="2F791D66" w14:textId="48A8C647" w:rsidR="00716982" w:rsidRDefault="00716982" w:rsidP="00716982">
      <w:r>
        <w:t>CNC routers</w:t>
      </w:r>
      <w:r w:rsidR="00F05B4C">
        <w:t>,</w:t>
      </w:r>
      <w:r>
        <w:t xml:space="preserve"> also called Milling Machines</w:t>
      </w:r>
      <w:r w:rsidR="00F05B4C">
        <w:t>,</w:t>
      </w:r>
      <w:r>
        <w:t xml:space="preserve"> can cut 2D or 3D shapes from a block of material via different cutting tools. The machines can have 2-axis, 3-axis, or 5-axis.</w:t>
      </w:r>
    </w:p>
    <w:p w14:paraId="7AD2FF1C" w14:textId="043A912E" w:rsidR="00716982" w:rsidRDefault="00716982" w:rsidP="00F05B4C">
      <w:pPr>
        <w:ind w:left="720"/>
        <w:rPr>
          <w:b/>
          <w:bCs/>
        </w:rPr>
      </w:pPr>
      <w:r>
        <w:rPr>
          <w:b/>
          <w:bCs/>
        </w:rPr>
        <w:t>2-Axis</w:t>
      </w:r>
    </w:p>
    <w:p w14:paraId="017C637B" w14:textId="0DCB5BAD" w:rsidR="00716982" w:rsidRPr="00F05B4C" w:rsidRDefault="00716982" w:rsidP="00F05B4C">
      <w:pPr>
        <w:ind w:left="720"/>
      </w:pPr>
      <w:r w:rsidRPr="00F05B4C">
        <w:t>The tool moves left and right or forwards and backward.</w:t>
      </w:r>
    </w:p>
    <w:p w14:paraId="5EFAA59A" w14:textId="7D2C71EA" w:rsidR="00716982" w:rsidRDefault="00716982" w:rsidP="00F05B4C">
      <w:pPr>
        <w:ind w:left="720"/>
        <w:rPr>
          <w:b/>
          <w:bCs/>
        </w:rPr>
      </w:pPr>
      <w:r>
        <w:rPr>
          <w:b/>
          <w:bCs/>
        </w:rPr>
        <w:t>3-Axis</w:t>
      </w:r>
    </w:p>
    <w:p w14:paraId="608C891B" w14:textId="4D88B312" w:rsidR="00716982" w:rsidRPr="00F05B4C" w:rsidRDefault="00716982" w:rsidP="00F05B4C">
      <w:pPr>
        <w:ind w:left="720"/>
      </w:pPr>
      <w:r w:rsidRPr="00F05B4C">
        <w:t>The tool moves left, right, forwards, backward, up, and down.</w:t>
      </w:r>
    </w:p>
    <w:p w14:paraId="09499D5B" w14:textId="5EA45052" w:rsidR="00716982" w:rsidRDefault="00716982" w:rsidP="00F05B4C">
      <w:pPr>
        <w:ind w:left="720"/>
        <w:rPr>
          <w:b/>
          <w:bCs/>
        </w:rPr>
      </w:pPr>
      <w:r>
        <w:rPr>
          <w:b/>
          <w:bCs/>
        </w:rPr>
        <w:t>5-Axis</w:t>
      </w:r>
    </w:p>
    <w:p w14:paraId="791502E7" w14:textId="17442A94" w:rsidR="00716982" w:rsidRDefault="00716982" w:rsidP="00F05B4C">
      <w:pPr>
        <w:ind w:left="720"/>
      </w:pPr>
      <w:r w:rsidRPr="00F05B4C">
        <w:t xml:space="preserve">The tool </w:t>
      </w:r>
      <w:r w:rsidR="00F05B4C" w:rsidRPr="00F05B4C">
        <w:t>move</w:t>
      </w:r>
      <w:r w:rsidR="00F05B4C">
        <w:t>s</w:t>
      </w:r>
      <w:r w:rsidR="00F05B4C" w:rsidRPr="00F05B4C">
        <w:t xml:space="preserve"> the same as the 3-axis machine, with the added extra that the job (material) can rotate being the fi</w:t>
      </w:r>
      <w:r w:rsidR="00F05B4C">
        <w:t>f</w:t>
      </w:r>
      <w:r w:rsidR="00F05B4C" w:rsidRPr="00F05B4C">
        <w:t>th axis.</w:t>
      </w:r>
    </w:p>
    <w:p w14:paraId="69E0AE1E" w14:textId="77777777" w:rsidR="00F05B4C" w:rsidRPr="00F05B4C" w:rsidRDefault="00F05B4C" w:rsidP="00F05B4C">
      <w:pPr>
        <w:ind w:left="720"/>
      </w:pPr>
    </w:p>
    <w:p w14:paraId="7828E9AE" w14:textId="5922A83D" w:rsidR="00716982" w:rsidRDefault="00716982" w:rsidP="00716982">
      <w:pPr>
        <w:pStyle w:val="Heading2"/>
        <w:numPr>
          <w:ilvl w:val="0"/>
          <w:numId w:val="0"/>
        </w:numPr>
      </w:pPr>
      <w:r>
        <w:t xml:space="preserve">Pro’s and </w:t>
      </w:r>
      <w:proofErr w:type="spellStart"/>
      <w:r>
        <w:t>Con’s</w:t>
      </w:r>
      <w:proofErr w:type="spellEnd"/>
      <w:r>
        <w:t xml:space="preserve"> of CNC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6982" w14:paraId="3C426DED" w14:textId="77777777" w:rsidTr="0071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06B98435" w14:textId="52FEB4E5" w:rsidR="00716982" w:rsidRPr="00716982" w:rsidRDefault="00716982" w:rsidP="00716982">
            <w:pPr>
              <w:jc w:val="center"/>
            </w:pPr>
            <w:r w:rsidRPr="00716982">
              <w:t>Advantages of CNC</w:t>
            </w:r>
          </w:p>
        </w:tc>
        <w:tc>
          <w:tcPr>
            <w:tcW w:w="4675" w:type="dxa"/>
          </w:tcPr>
          <w:p w14:paraId="161199B5" w14:textId="46B5B095" w:rsidR="00716982" w:rsidRDefault="00716982" w:rsidP="00716982">
            <w:pPr>
              <w:jc w:val="center"/>
            </w:pPr>
            <w:r>
              <w:t>Disadvantages of CNC</w:t>
            </w:r>
          </w:p>
        </w:tc>
      </w:tr>
      <w:tr w:rsidR="00716982" w14:paraId="0C302C2B" w14:textId="77777777" w:rsidTr="00716982">
        <w:tc>
          <w:tcPr>
            <w:tcW w:w="4675" w:type="dxa"/>
          </w:tcPr>
          <w:p w14:paraId="5B7FE746" w14:textId="1A0B3C43" w:rsidR="00716982" w:rsidRDefault="00716982">
            <w:r>
              <w:t>Speed</w:t>
            </w:r>
          </w:p>
        </w:tc>
        <w:tc>
          <w:tcPr>
            <w:tcW w:w="4675" w:type="dxa"/>
          </w:tcPr>
          <w:p w14:paraId="54D861E3" w14:textId="7245C62D" w:rsidR="00716982" w:rsidRDefault="00716982">
            <w:r>
              <w:t>Expensive equipment</w:t>
            </w:r>
          </w:p>
        </w:tc>
      </w:tr>
      <w:tr w:rsidR="00716982" w14:paraId="37CF31BF" w14:textId="77777777" w:rsidTr="00716982">
        <w:tc>
          <w:tcPr>
            <w:tcW w:w="4675" w:type="dxa"/>
          </w:tcPr>
          <w:p w14:paraId="2F1B13E9" w14:textId="03A71884" w:rsidR="00716982" w:rsidRDefault="00716982">
            <w:r>
              <w:t>Accuracy</w:t>
            </w:r>
          </w:p>
        </w:tc>
        <w:tc>
          <w:tcPr>
            <w:tcW w:w="4675" w:type="dxa"/>
          </w:tcPr>
          <w:p w14:paraId="3CD7A484" w14:textId="12BFE6EA" w:rsidR="00716982" w:rsidRDefault="00716982">
            <w:r>
              <w:t>Rel</w:t>
            </w:r>
            <w:r w:rsidR="00F05B4C">
              <w:t>ativ</w:t>
            </w:r>
            <w:r>
              <w:t>ely slow production process.</w:t>
            </w:r>
          </w:p>
        </w:tc>
      </w:tr>
      <w:tr w:rsidR="00716982" w14:paraId="7777F59D" w14:textId="77777777" w:rsidTr="00716982">
        <w:tc>
          <w:tcPr>
            <w:tcW w:w="4675" w:type="dxa"/>
          </w:tcPr>
          <w:p w14:paraId="22B44567" w14:textId="0EA9BE06" w:rsidR="00716982" w:rsidRDefault="00716982">
            <w:r>
              <w:t>Efficient transfer from design to reality</w:t>
            </w:r>
          </w:p>
        </w:tc>
        <w:tc>
          <w:tcPr>
            <w:tcW w:w="4675" w:type="dxa"/>
          </w:tcPr>
          <w:p w14:paraId="78D75229" w14:textId="77777777" w:rsidR="00716982" w:rsidRDefault="00716982"/>
        </w:tc>
      </w:tr>
    </w:tbl>
    <w:p w14:paraId="28033AB9" w14:textId="1EF09636" w:rsidR="00716982" w:rsidRDefault="00716982">
      <w:r>
        <w:br w:type="page"/>
      </w:r>
    </w:p>
    <w:p w14:paraId="0EBF68A4" w14:textId="77777777" w:rsidR="00716982" w:rsidRPr="001A0ED1" w:rsidRDefault="00716982" w:rsidP="001A0ED1"/>
    <w:p w14:paraId="2E60CD9E" w14:textId="6E06E7DC" w:rsidR="006333EB" w:rsidRDefault="006333EB" w:rsidP="006333EB">
      <w:pPr>
        <w:pStyle w:val="Heading1"/>
      </w:pPr>
      <w:r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240434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30735B04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240434">
      <w:t xml:space="preserve"> </w:t>
    </w:r>
    <w:r w:rsidR="00240434" w:rsidRPr="00240434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0ED1"/>
    <w:rsid w:val="001A728E"/>
    <w:rsid w:val="001E042A"/>
    <w:rsid w:val="00225505"/>
    <w:rsid w:val="00240434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16982"/>
    <w:rsid w:val="00791457"/>
    <w:rsid w:val="007F372E"/>
    <w:rsid w:val="008D5E06"/>
    <w:rsid w:val="008D6D77"/>
    <w:rsid w:val="0095292F"/>
    <w:rsid w:val="00954BFF"/>
    <w:rsid w:val="009B76A5"/>
    <w:rsid w:val="00AA316B"/>
    <w:rsid w:val="00AD3E12"/>
    <w:rsid w:val="00BC1FD2"/>
    <w:rsid w:val="00C92C41"/>
    <w:rsid w:val="00D57E3E"/>
    <w:rsid w:val="00DB24CB"/>
    <w:rsid w:val="00DF5013"/>
    <w:rsid w:val="00E9640A"/>
    <w:rsid w:val="00EA7777"/>
    <w:rsid w:val="00F05B4C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193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2021-03-14T08:51:00Z</cp:lastPrinted>
  <dcterms:created xsi:type="dcterms:W3CDTF">2020-12-10T21:31:00Z</dcterms:created>
  <dcterms:modified xsi:type="dcterms:W3CDTF">2021-03-14T08:51:00Z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