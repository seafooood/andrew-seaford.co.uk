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182CFFA0" w:rsidR="003312ED" w:rsidRDefault="004D0C04">
      <w:pPr>
        <w:pStyle w:val="Title"/>
      </w:pPr>
      <w:r>
        <w:t>Types of Movement</w:t>
      </w:r>
    </w:p>
    <w:p w14:paraId="5FE0FCEA" w14:textId="24131CE7" w:rsidR="004D0C04" w:rsidRDefault="00EA7777" w:rsidP="004D0C04">
      <w:pPr>
        <w:pStyle w:val="Subtitle"/>
      </w:pPr>
      <w:r>
        <w:t xml:space="preserve">Key Revision Facts: GCSE </w:t>
      </w:r>
      <w:r w:rsidR="0095292F">
        <w:t>Technology</w:t>
      </w:r>
    </w:p>
    <w:p w14:paraId="0C489261" w14:textId="57243927" w:rsidR="004D0C04" w:rsidRDefault="004D0C04" w:rsidP="004D0C04"/>
    <w:p w14:paraId="23B16390" w14:textId="2A3488A9" w:rsidR="004D0C04" w:rsidRDefault="004D0C04" w:rsidP="004D0C04">
      <w:r>
        <w:t xml:space="preserve">Mechanisms are </w:t>
      </w:r>
      <w:r w:rsidRPr="00B66253">
        <w:rPr>
          <w:b/>
          <w:bCs/>
        </w:rPr>
        <w:t>motion converters</w:t>
      </w:r>
      <w:r>
        <w:t xml:space="preserve"> that can produce li</w:t>
      </w:r>
      <w:r w:rsidR="00B66253">
        <w:t>n</w:t>
      </w:r>
      <w:r>
        <w:t>ear, rotary, recip</w:t>
      </w:r>
      <w:r w:rsidR="00B66253">
        <w:t>roca</w:t>
      </w:r>
      <w:r>
        <w:t>ting</w:t>
      </w:r>
      <w:r w:rsidR="00B66253">
        <w:t>,</w:t>
      </w:r>
      <w:r>
        <w:t xml:space="preserve"> and osci</w:t>
      </w:r>
      <w:r w:rsidR="00B66253">
        <w:t>l</w:t>
      </w:r>
      <w:r>
        <w:t>lating movements.</w:t>
      </w:r>
    </w:p>
    <w:p w14:paraId="34B2AA61" w14:textId="453F1544" w:rsidR="004D0C04" w:rsidRDefault="004D0C04" w:rsidP="004D0C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D0C04" w14:paraId="50FAA367" w14:textId="77777777" w:rsidTr="004D0C04">
        <w:tc>
          <w:tcPr>
            <w:tcW w:w="4675" w:type="dxa"/>
          </w:tcPr>
          <w:p w14:paraId="0EA19E99" w14:textId="3C6B7521" w:rsidR="004D0C04" w:rsidRDefault="004D0C04" w:rsidP="004D0C04">
            <w:pPr>
              <w:pStyle w:val="Heading2"/>
              <w:numPr>
                <w:ilvl w:val="0"/>
                <w:numId w:val="0"/>
              </w:numPr>
              <w:outlineLvl w:val="1"/>
            </w:pPr>
            <w:r w:rsidRPr="004D0C04">
              <w:t>Line</w:t>
            </w:r>
            <w:r w:rsidR="00B66253">
              <w:t>a</w:t>
            </w:r>
            <w:r w:rsidRPr="004D0C04">
              <w:t>r Motion</w:t>
            </w:r>
          </w:p>
          <w:p w14:paraId="5A659D6D" w14:textId="77777777" w:rsidR="00B66253" w:rsidRPr="00B66253" w:rsidRDefault="00B66253" w:rsidP="00B66253"/>
          <w:p w14:paraId="694E1F2F" w14:textId="2261C6CC" w:rsidR="004D0C04" w:rsidRPr="004D0C04" w:rsidRDefault="004D0C04" w:rsidP="004D0C04">
            <w:r w:rsidRPr="004D0C04">
              <w:t xml:space="preserve">Movement in a straight line. For example, a drawer </w:t>
            </w:r>
            <w:r w:rsidR="00B66253">
              <w:t>is</w:t>
            </w:r>
            <w:r w:rsidRPr="004D0C04">
              <w:t xml:space="preserve"> opened or closed in a desk. </w:t>
            </w:r>
          </w:p>
          <w:p w14:paraId="750F327A" w14:textId="0303AFF9" w:rsidR="004D0C04" w:rsidRDefault="004D0C04" w:rsidP="004D0C04"/>
          <w:p w14:paraId="63105B71" w14:textId="2D545F77" w:rsidR="004D0C04" w:rsidRDefault="004D0C04" w:rsidP="004D0C04"/>
          <w:p w14:paraId="0590F843" w14:textId="06CB7186" w:rsidR="004D0C04" w:rsidRDefault="00B66253" w:rsidP="004D0C04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138FE6DE" wp14:editId="296721A1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135255</wp:posOffset>
                      </wp:positionV>
                      <wp:extent cx="1646555" cy="1280795"/>
                      <wp:effectExtent l="0" t="0" r="29845" b="33655"/>
                      <wp:wrapNone/>
                      <wp:docPr id="44" name="Group 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46555" cy="1280795"/>
                                <a:chOff x="0" y="0"/>
                                <a:chExt cx="1646555" cy="1280795"/>
                              </a:xfrm>
                            </wpg:grpSpPr>
                            <wps:wsp>
                              <wps:cNvPr id="15" name="Rectangle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5760"/>
                                  <a:ext cx="915035" cy="91503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Rectangle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4400" y="640080"/>
                                  <a:ext cx="457835" cy="2749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Straight Connector 1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0" y="0"/>
                                  <a:ext cx="457835" cy="36639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Straight Connector 1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14400" y="0"/>
                                  <a:ext cx="366395" cy="36639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" name="Straight Connector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57200" y="0"/>
                                  <a:ext cx="82359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Straight Connector 1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14400" y="274320"/>
                                  <a:ext cx="366395" cy="36639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Straight Connector 9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371600" y="274320"/>
                                  <a:ext cx="274955" cy="36639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Straight Connector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80160" y="0"/>
                                  <a:ext cx="635" cy="27495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Straight Connector 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280160" y="274320"/>
                                  <a:ext cx="36639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Straight Connector 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645920" y="274320"/>
                                  <a:ext cx="635" cy="27495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" name="Straight Connector 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371600" y="548640"/>
                                  <a:ext cx="274955" cy="36639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Straight Connector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14400" y="914400"/>
                                  <a:ext cx="366395" cy="36639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" name="Straight Connector 3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14400" y="914400"/>
                                  <a:ext cx="183515" cy="18351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" name="Straight Connector 2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097280" y="274320"/>
                                  <a:ext cx="92075" cy="920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" name="Straight Connector 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1463040" y="548640"/>
                                  <a:ext cx="92075" cy="920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401E0C" id="Group 44" o:spid="_x0000_s1026" style="position:absolute;margin-left:53pt;margin-top:10.65pt;width:129.65pt;height:100.85pt;z-index:251677696" coordsize="16465,12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">
                      <v:rect id="Rectangle 15" o:spid="_x0000_s1027" style="position:absolute;top:3657;width:9150;height:9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" strokeweight="2pt"/>
                      <v:rect id="Rectangle 14" o:spid="_x0000_s1028" style="position:absolute;left:9144;top:6400;width:4578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" strokeweight="2pt"/>
                      <v:line id="Straight Connector 13" o:spid="_x0000_s1029" style="position:absolute;flip:y;visibility:visible;mso-wrap-style:square" from="0,0" to="4578,3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" strokeweight="2pt">
                        <v:stroke startarrowwidth="narrow" startarrowlength="short" endarrowwidth="narrow" endarrowlength="short"/>
                      </v:line>
                      <v:line id="Straight Connector 12" o:spid="_x0000_s1030" style="position:absolute;flip:y;visibility:visible;mso-wrap-style:square" from="9144,0" to="12807,3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" strokeweight="2pt">
                        <v:stroke startarrowwidth="narrow" startarrowlength="short" endarrowwidth="narrow" endarrowlength="short"/>
                      </v:line>
                      <v:line id="Straight Connector 11" o:spid="_x0000_s1031" style="position:absolute;visibility:visible;mso-wrap-style:square" from="4572,0" to="12807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" strokeweight="2pt">
                        <v:stroke startarrowwidth="narrow" startarrowlength="short" endarrowwidth="narrow" endarrowlength="short"/>
                      </v:line>
                      <v:line id="Straight Connector 10" o:spid="_x0000_s1032" style="position:absolute;flip:y;visibility:visible;mso-wrap-style:square" from="9144,2743" to="12807,6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" strokeweight="2pt">
                        <v:stroke startarrowwidth="narrow" startarrowlength="short" endarrowwidth="narrow" endarrowlength="short"/>
                      </v:line>
                      <v:line id="Straight Connector 9" o:spid="_x0000_s1033" style="position:absolute;flip:y;visibility:visible;mso-wrap-style:square" from="13716,2743" to="16465,6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" strokeweight="2pt">
                        <v:stroke startarrowwidth="narrow" startarrowlength="short" endarrowwidth="narrow" endarrowlength="short"/>
                      </v:line>
                      <v:line id="Straight Connector 8" o:spid="_x0000_s1034" style="position:absolute;visibility:visible;mso-wrap-style:square" from="12801,0" to="12807,2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" strokeweight="2pt">
                        <v:stroke startarrowwidth="narrow" startarrowlength="short" endarrowwidth="narrow" endarrowlength="short"/>
                      </v:line>
                      <v:line id="Straight Connector 7" o:spid="_x0000_s1035" style="position:absolute;visibility:visible;mso-wrap-style:square" from="12801,2743" to="16465,2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" strokeweight="2pt">
                        <v:stroke startarrowwidth="narrow" startarrowlength="short" endarrowwidth="narrow" endarrowlength="short"/>
                      </v:line>
                      <v:line id="Straight Connector 6" o:spid="_x0000_s1036" style="position:absolute;visibility:visible;mso-wrap-style:square" from="16459,2743" to="16465,5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" strokeweight="2pt">
                        <v:stroke startarrowwidth="narrow" startarrowlength="short" endarrowwidth="narrow" endarrowlength="short"/>
                      </v:line>
                      <v:line id="Straight Connector 5" o:spid="_x0000_s1037" style="position:absolute;flip:y;visibility:visible;mso-wrap-style:square" from="13716,5486" to="16465,9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" strokeweight="2pt">
                        <v:stroke startarrowwidth="narrow" startarrowlength="short" endarrowwidth="narrow" endarrowlength="short"/>
                      </v:line>
                      <v:line id="Straight Connector 4" o:spid="_x0000_s1038" style="position:absolute;flip:y;visibility:visible;mso-wrap-style:square" from="9144,9144" to="12807,128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" strokeweight="2pt">
                        <v:stroke startarrowwidth="narrow" startarrowlength="short" endarrowwidth="narrow" endarrowlength="short"/>
                      </v:line>
                      <v:line id="Straight Connector 3" o:spid="_x0000_s1039" style="position:absolute;flip:y;visibility:visible;mso-wrap-style:square" from="9144,9144" to="10979,10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" strokeweight="2pt">
                        <v:stroke startarrowwidth="narrow" startarrowlength="short" endarrowwidth="narrow" endarrowlength="short"/>
                      </v:line>
                      <v:line id="Straight Connector 2" o:spid="_x0000_s1040" style="position:absolute;flip:y;visibility:visible;mso-wrap-style:square" from="10972,2743" to="11893,3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" strokeweight="2pt">
                        <v:stroke startarrowwidth="narrow" startarrowlength="short" endarrowwidth="narrow" endarrowlength="short"/>
                      </v:line>
                      <v:line id="Straight Connector 1" o:spid="_x0000_s1041" style="position:absolute;flip:y;visibility:visible;mso-wrap-style:square" from="14630,5486" to="15551,6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" strokeweight="2pt">
                        <v:stroke startarrowwidth="narrow" startarrowlength="short" endarrowwidth="narrow" endarrowlength="short"/>
                      </v:line>
                    </v:group>
                  </w:pict>
                </mc:Fallback>
              </mc:AlternateContent>
            </w:r>
          </w:p>
          <w:p w14:paraId="2590DFA2" w14:textId="67536EB8" w:rsidR="004D0C04" w:rsidRDefault="004D0C04" w:rsidP="004D0C04"/>
          <w:p w14:paraId="41E013A8" w14:textId="77777777" w:rsidR="004D0C04" w:rsidRDefault="004D0C04" w:rsidP="004D0C04"/>
          <w:p w14:paraId="6D8956A0" w14:textId="207585E7" w:rsidR="004D0C04" w:rsidRDefault="004D0C04" w:rsidP="004D0C04"/>
          <w:p w14:paraId="7F1178A5" w14:textId="51ACE3AF" w:rsidR="004D0C04" w:rsidRDefault="004D0C04" w:rsidP="004D0C04"/>
          <w:p w14:paraId="43BAC6E0" w14:textId="3E89C03A" w:rsidR="004D0C04" w:rsidRDefault="004D0C04" w:rsidP="004D0C04"/>
          <w:p w14:paraId="2AD282B7" w14:textId="77777777" w:rsidR="004D0C04" w:rsidRDefault="004D0C04" w:rsidP="004D0C04"/>
          <w:p w14:paraId="76CE8495" w14:textId="19CBD312" w:rsidR="004D0C04" w:rsidRDefault="004D0C04" w:rsidP="004D0C04"/>
          <w:p w14:paraId="3B6D2644" w14:textId="6561D88A" w:rsidR="004D0C04" w:rsidRDefault="004D0C04" w:rsidP="004D0C04"/>
          <w:p w14:paraId="75BD1E2A" w14:textId="481BD7EA" w:rsidR="004D0C04" w:rsidRDefault="004D0C04" w:rsidP="004D0C04"/>
          <w:p w14:paraId="6F36FD74" w14:textId="2BA635FD" w:rsidR="004D0C04" w:rsidRDefault="004D0C04" w:rsidP="004D0C04"/>
          <w:p w14:paraId="227205A7" w14:textId="77777777" w:rsidR="004D0C04" w:rsidRDefault="004D0C04" w:rsidP="004D0C04"/>
          <w:p w14:paraId="1BBB4440" w14:textId="77777777" w:rsidR="004D0C04" w:rsidRDefault="004D0C04" w:rsidP="004D0C04"/>
          <w:p w14:paraId="0825ECF5" w14:textId="77777777" w:rsidR="00B66253" w:rsidRDefault="00B66253" w:rsidP="004D0C04"/>
          <w:p w14:paraId="621770F9" w14:textId="7A361739" w:rsidR="00B66253" w:rsidRDefault="00B66253" w:rsidP="004D0C04"/>
        </w:tc>
        <w:tc>
          <w:tcPr>
            <w:tcW w:w="4675" w:type="dxa"/>
          </w:tcPr>
          <w:p w14:paraId="026AB33F" w14:textId="07554674" w:rsidR="004D0C04" w:rsidRDefault="004D0C04" w:rsidP="004D0C04">
            <w:pPr>
              <w:pStyle w:val="Heading2"/>
              <w:numPr>
                <w:ilvl w:val="0"/>
                <w:numId w:val="0"/>
              </w:numPr>
              <w:outlineLvl w:val="1"/>
            </w:pPr>
            <w:r w:rsidRPr="004D0C04">
              <w:t xml:space="preserve">Oscillating Motion </w:t>
            </w:r>
          </w:p>
          <w:p w14:paraId="6D7C7A2C" w14:textId="77777777" w:rsidR="00B66253" w:rsidRPr="00B66253" w:rsidRDefault="00B66253" w:rsidP="00B66253"/>
          <w:p w14:paraId="71BF3F3C" w14:textId="5183390C" w:rsidR="004D0C04" w:rsidRPr="004D0C04" w:rsidRDefault="004D0C04" w:rsidP="004D0C04">
            <w:r w:rsidRPr="004D0C04">
              <w:t>Movement in a circular path that goes in one direction and then the other. For example, a child’s swing.</w:t>
            </w:r>
          </w:p>
          <w:p w14:paraId="50E9E6EB" w14:textId="664DCB0B" w:rsidR="004D0C04" w:rsidRPr="004D0C04" w:rsidRDefault="004D0C04" w:rsidP="004D0C04">
            <w:pPr>
              <w:rPr>
                <w:sz w:val="24"/>
              </w:rPr>
            </w:pPr>
          </w:p>
          <w:p w14:paraId="384CA49B" w14:textId="3012797B" w:rsidR="004D0C04" w:rsidRPr="004D0C04" w:rsidRDefault="00B66253" w:rsidP="004D0C04">
            <w:r w:rsidRPr="004D0C04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0" allowOverlap="1" wp14:anchorId="0D9BED19" wp14:editId="0C4561B9">
                      <wp:simplePos x="0" y="0"/>
                      <wp:positionH relativeFrom="column">
                        <wp:posOffset>1428750</wp:posOffset>
                      </wp:positionH>
                      <wp:positionV relativeFrom="paragraph">
                        <wp:posOffset>137795</wp:posOffset>
                      </wp:positionV>
                      <wp:extent cx="366395" cy="366395"/>
                      <wp:effectExtent l="19050" t="15240" r="14605" b="18415"/>
                      <wp:wrapNone/>
                      <wp:docPr id="26" name="Straight Connector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66395" cy="36639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7AFEF6" id="Straight Connector 26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5pt,10.85pt" to="141.35pt,3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" o:allowincell="f" strokeweight="2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Pr="004D0C04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0" allowOverlap="1" wp14:anchorId="34F3F21C" wp14:editId="5CC2A017">
                      <wp:simplePos x="0" y="0"/>
                      <wp:positionH relativeFrom="column">
                        <wp:posOffset>788670</wp:posOffset>
                      </wp:positionH>
                      <wp:positionV relativeFrom="paragraph">
                        <wp:posOffset>503555</wp:posOffset>
                      </wp:positionV>
                      <wp:extent cx="640715" cy="183515"/>
                      <wp:effectExtent l="26670" t="28575" r="27940" b="26035"/>
                      <wp:wrapNone/>
                      <wp:docPr id="27" name="Straight Connector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40715" cy="183515"/>
                              </a:xfrm>
                              <a:prstGeom prst="line">
                                <a:avLst/>
                              </a:prstGeom>
                              <a:noFill/>
                              <a:ln w="508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69BE50" id="Straight Connector 27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1pt,39.65pt" to="112.55pt,5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" o:allowincell="f" strokeweight="4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Pr="004D0C04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0" allowOverlap="1" wp14:anchorId="1E1F61B4" wp14:editId="318480CD">
                      <wp:simplePos x="0" y="0"/>
                      <wp:positionH relativeFrom="column">
                        <wp:posOffset>1337310</wp:posOffset>
                      </wp:positionH>
                      <wp:positionV relativeFrom="paragraph">
                        <wp:posOffset>137795</wp:posOffset>
                      </wp:positionV>
                      <wp:extent cx="457835" cy="640715"/>
                      <wp:effectExtent l="13335" t="15240" r="14605" b="20320"/>
                      <wp:wrapNone/>
                      <wp:docPr id="28" name="Straight Connector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457835" cy="64071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0E91DF" id="Straight Connector 28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5.3pt,10.85pt" to="141.35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" o:allowincell="f" strokeweight="2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Pr="004D0C04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0" allowOverlap="1" wp14:anchorId="41420DFC" wp14:editId="434E0845">
                      <wp:simplePos x="0" y="0"/>
                      <wp:positionH relativeFrom="column">
                        <wp:posOffset>1794510</wp:posOffset>
                      </wp:positionH>
                      <wp:positionV relativeFrom="paragraph">
                        <wp:posOffset>137795</wp:posOffset>
                      </wp:positionV>
                      <wp:extent cx="366395" cy="640715"/>
                      <wp:effectExtent l="13335" t="15240" r="20320" b="20320"/>
                      <wp:wrapNone/>
                      <wp:docPr id="29" name="Straight Connector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66395" cy="64071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E78085" id="Straight Connector 29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1.3pt,10.85pt" to="170.15pt,6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" o:allowincell="f" strokeweight="2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Pr="004D0C04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0" allowOverlap="1" wp14:anchorId="090C8B20" wp14:editId="23A02A11">
                      <wp:simplePos x="0" y="0"/>
                      <wp:positionH relativeFrom="column">
                        <wp:posOffset>1428750</wp:posOffset>
                      </wp:positionH>
                      <wp:positionV relativeFrom="paragraph">
                        <wp:posOffset>137795</wp:posOffset>
                      </wp:positionV>
                      <wp:extent cx="366395" cy="92075"/>
                      <wp:effectExtent l="19050" t="15240" r="14605" b="16510"/>
                      <wp:wrapNone/>
                      <wp:docPr id="30" name="Straight Connector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366395" cy="9207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76A95D" id="Straight Connector 30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5pt,10.85pt" to="141.3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" o:allowincell="f" strokeweight="2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Pr="004D0C04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0" allowOverlap="1" wp14:anchorId="7B4B0BB1" wp14:editId="527A9056">
                      <wp:simplePos x="0" y="0"/>
                      <wp:positionH relativeFrom="column">
                        <wp:posOffset>788670</wp:posOffset>
                      </wp:positionH>
                      <wp:positionV relativeFrom="paragraph">
                        <wp:posOffset>229235</wp:posOffset>
                      </wp:positionV>
                      <wp:extent cx="640715" cy="457835"/>
                      <wp:effectExtent l="17145" t="20955" r="18415" b="16510"/>
                      <wp:wrapNone/>
                      <wp:docPr id="31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40715" cy="45783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DCA11E" id="Straight Connector 31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2.1pt,18.05pt" to="112.55pt,5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" o:allowincell="f" strokeweight="2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Pr="004D0C04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0" allowOverlap="1" wp14:anchorId="7AB0A17B" wp14:editId="43001BFE">
                      <wp:simplePos x="0" y="0"/>
                      <wp:positionH relativeFrom="column">
                        <wp:posOffset>1428750</wp:posOffset>
                      </wp:positionH>
                      <wp:positionV relativeFrom="paragraph">
                        <wp:posOffset>229235</wp:posOffset>
                      </wp:positionV>
                      <wp:extent cx="366395" cy="915035"/>
                      <wp:effectExtent l="19050" t="20955" r="14605" b="16510"/>
                      <wp:wrapNone/>
                      <wp:docPr id="33" name="Straight Connector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66395" cy="91503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A7D0B0" id="Straight Connector 33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2.5pt,18.05pt" to="141.35pt,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" o:allowincell="f" strokeweight="2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Pr="004D0C04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0" allowOverlap="1" wp14:anchorId="61EDCBCF" wp14:editId="763EB690">
                      <wp:simplePos x="0" y="0"/>
                      <wp:positionH relativeFrom="column">
                        <wp:posOffset>880110</wp:posOffset>
                      </wp:positionH>
                      <wp:positionV relativeFrom="paragraph">
                        <wp:posOffset>229235</wp:posOffset>
                      </wp:positionV>
                      <wp:extent cx="549275" cy="915035"/>
                      <wp:effectExtent l="13335" t="20955" r="18415" b="16510"/>
                      <wp:wrapNone/>
                      <wp:docPr id="34" name="Straight Connector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49275" cy="91503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177D41" id="Straight Connector 34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3pt,18.05pt" to="112.55pt,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" o:allowincell="f" strokeweight="2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  <w:r w:rsidRPr="004D0C04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0" allowOverlap="1" wp14:anchorId="31E39227" wp14:editId="5EEEA39A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778510</wp:posOffset>
                      </wp:positionV>
                      <wp:extent cx="1901825" cy="9525"/>
                      <wp:effectExtent l="0" t="0" r="22225" b="28575"/>
                      <wp:wrapNone/>
                      <wp:docPr id="25" name="Straight Connector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01825" cy="9525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9D5412" id="Straight Connector 25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1pt,61.3pt" to="178.85pt,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" o:allowincell="f" strokeweight="2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  <w:p w14:paraId="6F53A2FA" w14:textId="2B1DC4C5" w:rsidR="004D0C04" w:rsidRPr="004D0C04" w:rsidRDefault="004D0C04" w:rsidP="004D0C04"/>
          <w:p w14:paraId="76A03466" w14:textId="77777777" w:rsidR="004D0C04" w:rsidRPr="004D0C04" w:rsidRDefault="004D0C04" w:rsidP="004D0C04"/>
          <w:p w14:paraId="7B071653" w14:textId="77777777" w:rsidR="004D0C04" w:rsidRPr="004D0C04" w:rsidRDefault="004D0C04" w:rsidP="004D0C04"/>
          <w:p w14:paraId="59F0764C" w14:textId="6E597132" w:rsidR="004D0C04" w:rsidRPr="004D0C04" w:rsidRDefault="004D0C04" w:rsidP="004D0C04"/>
          <w:p w14:paraId="3855DC8B" w14:textId="0DED513B" w:rsidR="004D0C04" w:rsidRPr="004D0C04" w:rsidRDefault="004D0C04" w:rsidP="004D0C04">
            <w:r w:rsidRPr="004D0C04"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0" allowOverlap="1" wp14:anchorId="652FF15B" wp14:editId="04073D5D">
                      <wp:simplePos x="0" y="0"/>
                      <wp:positionH relativeFrom="column">
                        <wp:posOffset>331470</wp:posOffset>
                      </wp:positionH>
                      <wp:positionV relativeFrom="paragraph">
                        <wp:posOffset>483235</wp:posOffset>
                      </wp:positionV>
                      <wp:extent cx="1939290" cy="0"/>
                      <wp:effectExtent l="0" t="0" r="0" b="0"/>
                      <wp:wrapNone/>
                      <wp:docPr id="32" name="Straight Connector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3929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FB995B" id="Straight Connector 32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.1pt,38.05pt" to="178.8pt,3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" o:allowincell="f" strokeweight="2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</w:tr>
      <w:tr w:rsidR="004D0C04" w14:paraId="7F9957D0" w14:textId="77777777" w:rsidTr="004D0C04">
        <w:tc>
          <w:tcPr>
            <w:tcW w:w="4675" w:type="dxa"/>
          </w:tcPr>
          <w:p w14:paraId="5D82B1CE" w14:textId="5B67E65D" w:rsidR="004D0C04" w:rsidRDefault="004D0C04" w:rsidP="004D0C04">
            <w:pPr>
              <w:pStyle w:val="Heading2"/>
              <w:numPr>
                <w:ilvl w:val="0"/>
                <w:numId w:val="0"/>
              </w:numPr>
              <w:outlineLvl w:val="1"/>
            </w:pPr>
            <w:r w:rsidRPr="004D0C04">
              <w:t>Rotary Motion</w:t>
            </w:r>
          </w:p>
          <w:p w14:paraId="3BFD6BB5" w14:textId="77777777" w:rsidR="00B66253" w:rsidRPr="00B66253" w:rsidRDefault="00B66253" w:rsidP="00B66253"/>
          <w:p w14:paraId="79EC1688" w14:textId="1C1456F4" w:rsidR="004D0C04" w:rsidRPr="004D0C04" w:rsidRDefault="004D0C04" w:rsidP="004D0C04">
            <w:r w:rsidRPr="004D0C04">
              <w:t>Movement in a circle about a fixed point. For example</w:t>
            </w:r>
            <w:r w:rsidR="00B66253">
              <w:t>,</w:t>
            </w:r>
            <w:r w:rsidRPr="004D0C04">
              <w:t xml:space="preserve"> the hands of a clock.</w:t>
            </w:r>
          </w:p>
          <w:p w14:paraId="7129526B" w14:textId="6F25EE6A" w:rsidR="004D0C04" w:rsidRDefault="004D0C04" w:rsidP="004D0C04">
            <w:pPr>
              <w:rPr>
                <w:sz w:val="28"/>
              </w:rPr>
            </w:pPr>
          </w:p>
          <w:p w14:paraId="594BCC2E" w14:textId="1D384DC6" w:rsidR="004D0C04" w:rsidRDefault="00B66253" w:rsidP="004D0C04">
            <w:pPr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 wp14:anchorId="4D550868" wp14:editId="24C9DA46">
                      <wp:simplePos x="0" y="0"/>
                      <wp:positionH relativeFrom="column">
                        <wp:posOffset>821690</wp:posOffset>
                      </wp:positionH>
                      <wp:positionV relativeFrom="paragraph">
                        <wp:posOffset>45085</wp:posOffset>
                      </wp:positionV>
                      <wp:extent cx="1265555" cy="1219835"/>
                      <wp:effectExtent l="0" t="0" r="29845" b="18415"/>
                      <wp:wrapNone/>
                      <wp:docPr id="45" name="Group 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5555" cy="1219835"/>
                                <a:chOff x="0" y="0"/>
                                <a:chExt cx="1265555" cy="1219835"/>
                              </a:xfrm>
                            </wpg:grpSpPr>
                            <wps:wsp>
                              <wps:cNvPr id="24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96240"/>
                                  <a:ext cx="823595" cy="82359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Straight Connector 2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5760" y="491490"/>
                                  <a:ext cx="635" cy="36639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" name="Straight Connector 2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5760" y="893445"/>
                                  <a:ext cx="274955" cy="6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6" name="Group 1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16280" y="0"/>
                                  <a:ext cx="549275" cy="457835"/>
                                  <a:chOff x="0" y="-1"/>
                                  <a:chExt cx="20001" cy="20001"/>
                                </a:xfrm>
                              </wpg:grpSpPr>
                              <wps:wsp>
                                <wps:cNvPr id="17" name="Arc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3994"/>
                                    <a:ext cx="16671" cy="16006"/>
                                  </a:xfrm>
                                  <a:custGeom>
                                    <a:avLst/>
                                    <a:gdLst>
                                      <a:gd name="G0" fmla="+- 0 0 0"/>
                                      <a:gd name="G1" fmla="+- 21600 0 0"/>
                                      <a:gd name="G2" fmla="+- 21600 0 0"/>
                                      <a:gd name="T0" fmla="*/ 0 w 21600"/>
                                      <a:gd name="T1" fmla="*/ 0 h 21600"/>
                                      <a:gd name="T2" fmla="*/ 21600 w 21600"/>
                                      <a:gd name="T3" fmla="*/ 21600 h 21600"/>
                                      <a:gd name="T4" fmla="*/ 0 w 21600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1600" h="21600" fill="none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</a:path>
                                      <a:path w="21600" h="21600" stroke="0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1929" y="0"/>
                                          <a:pt x="21600" y="9670"/>
                                          <a:pt x="21600" y="21600"/>
                                        </a:cubicBezTo>
                                        <a:lnTo>
                                          <a:pt x="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16648" y="15978"/>
                                    <a:ext cx="3353" cy="402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 flipH="1" flipV="1">
                                    <a:off x="13319" y="15978"/>
                                    <a:ext cx="3352" cy="402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3994"/>
                                    <a:ext cx="3353" cy="402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" name="Line 2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0" y="-1"/>
                                    <a:ext cx="3353" cy="402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 type="none" w="sm" len="sm"/>
                                    <a:tailEnd type="none" w="sm" len="sm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A31258" id="Group 45" o:spid="_x0000_s1026" style="position:absolute;margin-left:64.7pt;margin-top:3.55pt;width:99.65pt;height:96.05pt;z-index:251683840" coordsize="12655,12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">
                      <v:oval id="Oval 24" o:spid="_x0000_s1027" style="position:absolute;top:3962;width:8235;height:8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" strokeweight="2pt"/>
                      <v:line id="Straight Connector 23" o:spid="_x0000_s1028" style="position:absolute;visibility:visible;mso-wrap-style:square" from="3657,4914" to="3663,8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" strokeweight="2pt">
                        <v:stroke startarrowwidth="narrow" startarrowlength="short" endarrowwidth="narrow" endarrowlength="short"/>
                      </v:line>
                      <v:line id="Straight Connector 22" o:spid="_x0000_s1029" style="position:absolute;visibility:visible;mso-wrap-style:square" from="3657,8934" to="6407,8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" strokeweight="2pt">
                        <v:stroke startarrowwidth="narrow" startarrowlength="short" endarrowwidth="narrow" endarrowlength="short"/>
                      </v:line>
                      <v:group id="Group 16" o:spid="_x0000_s1030" style="position:absolute;left:7162;width:5493;height:4578" coordorigin=",-1" coordsize="20001,20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shape id="Arc 21" o:spid="_x0000_s1031" style="position:absolute;top:3994;width:16671;height:16006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" path="m,nfc11929,,21600,9670,21600,21600em,nsc11929,,21600,9670,21600,21600l,21600,,xe" strokeweight="2pt">
                          <v:path arrowok="t" o:extrusionok="f" o:connecttype="custom" o:connectlocs="0,0;16671,16006;0,16006" o:connectangles="0,0,0"/>
                        </v:shape>
                        <v:line id="Line 22" o:spid="_x0000_s1032" style="position:absolute;flip:y;visibility:visible;mso-wrap-style:square" from="16648,15978" to="20001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" strokeweight="2pt">
                          <v:stroke startarrowwidth="narrow" startarrowlength="short" endarrowwidth="narrow" endarrowlength="short"/>
                        </v:line>
                        <v:line id="Line 23" o:spid="_x0000_s1033" style="position:absolute;flip:x y;visibility:visible;mso-wrap-style:square" from="13319,15978" to="16671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" strokeweight="2pt">
                          <v:stroke startarrowwidth="narrow" startarrowlength="short" endarrowwidth="narrow" endarrowlength="short"/>
                        </v:line>
                        <v:line id="Line 24" o:spid="_x0000_s1034" style="position:absolute;visibility:visible;mso-wrap-style:square" from="0,3994" to="3353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" strokeweight="2pt">
                          <v:stroke startarrowwidth="narrow" startarrowlength="short" endarrowwidth="narrow" endarrowlength="short"/>
                        </v:line>
                        <v:line id="Line 25" o:spid="_x0000_s1035" style="position:absolute;flip:y;visibility:visible;mso-wrap-style:square" from="0,-1" to="3353,4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" strokeweight="2pt">
                          <v:stroke startarrowwidth="narrow" startarrowlength="short" endarrowwidth="narrow" endarrowlength="short"/>
                        </v:line>
                      </v:group>
                    </v:group>
                  </w:pict>
                </mc:Fallback>
              </mc:AlternateContent>
            </w:r>
          </w:p>
          <w:p w14:paraId="71DB2CCB" w14:textId="77777777" w:rsidR="004D0C04" w:rsidRDefault="004D0C04" w:rsidP="004D0C04"/>
          <w:p w14:paraId="74762681" w14:textId="77777777" w:rsidR="004D0C04" w:rsidRDefault="004D0C04" w:rsidP="004D0C04"/>
          <w:p w14:paraId="45BFD46F" w14:textId="77777777" w:rsidR="004D0C04" w:rsidRDefault="004D0C04" w:rsidP="004D0C04"/>
          <w:p w14:paraId="6532D2D7" w14:textId="733B3102" w:rsidR="004D0C04" w:rsidRDefault="004D0C04" w:rsidP="004D0C04"/>
          <w:p w14:paraId="40D40E64" w14:textId="2238E520" w:rsidR="004D0C04" w:rsidRDefault="004D0C04" w:rsidP="004D0C04"/>
          <w:p w14:paraId="7BBACB72" w14:textId="77777777" w:rsidR="004D0C04" w:rsidRDefault="004D0C04" w:rsidP="004D0C04"/>
          <w:p w14:paraId="5687FC3C" w14:textId="77777777" w:rsidR="004D0C04" w:rsidRDefault="004D0C04" w:rsidP="004D0C04"/>
          <w:p w14:paraId="0C86D698" w14:textId="77777777" w:rsidR="004D0C04" w:rsidRDefault="004D0C04" w:rsidP="004D0C04"/>
          <w:p w14:paraId="46F756DA" w14:textId="77777777" w:rsidR="004D0C04" w:rsidRDefault="004D0C04" w:rsidP="004D0C04"/>
          <w:p w14:paraId="4A07D768" w14:textId="77777777" w:rsidR="004D0C04" w:rsidRDefault="004D0C04" w:rsidP="004D0C04"/>
          <w:p w14:paraId="02C125D0" w14:textId="77777777" w:rsidR="00B66253" w:rsidRDefault="00B66253" w:rsidP="004D0C04"/>
          <w:p w14:paraId="3A5B7744" w14:textId="29DF9E1A" w:rsidR="00B66253" w:rsidRDefault="00B66253" w:rsidP="004D0C04"/>
        </w:tc>
        <w:tc>
          <w:tcPr>
            <w:tcW w:w="4675" w:type="dxa"/>
          </w:tcPr>
          <w:p w14:paraId="096589AB" w14:textId="0419C424" w:rsidR="004D0C04" w:rsidRDefault="004D0C04" w:rsidP="004D0C04">
            <w:pPr>
              <w:pStyle w:val="Heading2"/>
              <w:numPr>
                <w:ilvl w:val="0"/>
                <w:numId w:val="0"/>
              </w:numPr>
              <w:outlineLvl w:val="1"/>
            </w:pPr>
            <w:r w:rsidRPr="004D0C04">
              <w:t>Reciprocating Motion</w:t>
            </w:r>
          </w:p>
          <w:p w14:paraId="6B865432" w14:textId="77777777" w:rsidR="00B66253" w:rsidRPr="00B66253" w:rsidRDefault="00B66253" w:rsidP="00B66253"/>
          <w:p w14:paraId="34DB074B" w14:textId="0A3D4431" w:rsidR="004D0C04" w:rsidRPr="004D0C04" w:rsidRDefault="004D0C04" w:rsidP="004D0C04">
            <w:r w:rsidRPr="004D0C04">
              <w:t>Movement in a straight line that goes in one direction and then the other</w:t>
            </w:r>
            <w:r w:rsidR="00B66253">
              <w:t>,</w:t>
            </w:r>
            <w:r w:rsidRPr="004D0C04">
              <w:t xml:space="preserve"> for example, </w:t>
            </w:r>
            <w:r>
              <w:t>cutting with</w:t>
            </w:r>
            <w:r w:rsidRPr="004D0C04">
              <w:t xml:space="preserve"> a saw.</w:t>
            </w:r>
          </w:p>
          <w:p w14:paraId="51B3878F" w14:textId="77777777" w:rsidR="004D0C04" w:rsidRDefault="004D0C04" w:rsidP="004D0C04">
            <w:pPr>
              <w:rPr>
                <w:sz w:val="24"/>
              </w:rPr>
            </w:pPr>
          </w:p>
          <w:p w14:paraId="6F646571" w14:textId="454C6795" w:rsidR="004D0C04" w:rsidRDefault="004D0C04" w:rsidP="004D0C04"/>
          <w:p w14:paraId="7994A0D9" w14:textId="1F2E9885" w:rsidR="004D0C04" w:rsidRDefault="00B66253" w:rsidP="004D0C04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6368" behindDoc="0" locked="0" layoutInCell="1" allowOverlap="1" wp14:anchorId="5A46608B" wp14:editId="62B4E92D">
                      <wp:simplePos x="0" y="0"/>
                      <wp:positionH relativeFrom="column">
                        <wp:posOffset>956310</wp:posOffset>
                      </wp:positionH>
                      <wp:positionV relativeFrom="paragraph">
                        <wp:posOffset>19050</wp:posOffset>
                      </wp:positionV>
                      <wp:extent cx="1006475" cy="1006475"/>
                      <wp:effectExtent l="0" t="0" r="22225" b="22225"/>
                      <wp:wrapNone/>
                      <wp:docPr id="46" name="Group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06475" cy="1006475"/>
                                <a:chOff x="0" y="0"/>
                                <a:chExt cx="1006475" cy="1006475"/>
                              </a:xfrm>
                            </wpg:grpSpPr>
                            <wps:wsp>
                              <wps:cNvPr id="43" name="Straight Connector 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5760" y="274320"/>
                                  <a:ext cx="549275" cy="73215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" name="Straight Connector 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5760" y="0"/>
                                  <a:ext cx="640715" cy="9150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Rectangle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5760"/>
                                  <a:ext cx="823595" cy="2749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808000"/>
                                </a:solidFill>
                                <a:ln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Straight Connector 4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182880" y="0"/>
                                  <a:ext cx="183515" cy="920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Straight Connector 3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82880" y="91440"/>
                                  <a:ext cx="92075" cy="920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" name="Straight Connector 3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74320" y="91440"/>
                                  <a:ext cx="92075" cy="920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" name="Straight Connector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5760" y="91440"/>
                                  <a:ext cx="92075" cy="920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Straight Connector 36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365760" y="182880"/>
                                  <a:ext cx="92075" cy="920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Straight Connector 35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914400" y="914400"/>
                                  <a:ext cx="92075" cy="9207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 type="none" w="sm" len="sm"/>
                                  <a:tailEnd type="none" w="sm" len="sm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AD164E" id="Group 46" o:spid="_x0000_s1026" style="position:absolute;margin-left:75.3pt;margin-top:1.5pt;width:79.25pt;height:79.25pt;z-index:251706368" coordsize="10064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">
                      <v:line id="Straight Connector 43" o:spid="_x0000_s1027" style="position:absolute;visibility:visible;mso-wrap-style:square" from="3657,2743" to="9150,10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" strokeweight="2pt">
                        <v:stroke startarrowwidth="narrow" startarrowlength="short" endarrowwidth="narrow" endarrowlength="short"/>
                      </v:line>
                      <v:line id="Straight Connector 42" o:spid="_x0000_s1028" style="position:absolute;visibility:visible;mso-wrap-style:square" from="3657,0" to="10064,9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" strokeweight="2pt">
                        <v:stroke startarrowwidth="narrow" startarrowlength="short" endarrowwidth="narrow" endarrowlength="short"/>
                      </v:line>
                      <v:rect id="Rectangle 41" o:spid="_x0000_s1029" style="position:absolute;top:3657;width:8235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" fillcolor="olive" strokeweight="2pt"/>
                      <v:line id="Straight Connector 40" o:spid="_x0000_s1030" style="position:absolute;flip:x;visibility:visible;mso-wrap-style:square" from="1828,0" to="3663,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" strokeweight="2pt">
                        <v:stroke startarrowwidth="narrow" startarrowlength="short" endarrowwidth="narrow" endarrowlength="short"/>
                      </v:line>
                      <v:line id="Straight Connector 39" o:spid="_x0000_s1031" style="position:absolute;visibility:visible;mso-wrap-style:square" from="1828,914" to="2749,1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" strokeweight="2pt">
                        <v:stroke startarrowwidth="narrow" startarrowlength="short" endarrowwidth="narrow" endarrowlength="short"/>
                      </v:line>
                      <v:line id="Straight Connector 38" o:spid="_x0000_s1032" style="position:absolute;flip:y;visibility:visible;mso-wrap-style:square" from="2743,914" to="3663,1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" strokeweight="2pt">
                        <v:stroke startarrowwidth="narrow" startarrowlength="short" endarrowwidth="narrow" endarrowlength="short"/>
                      </v:line>
                      <v:line id="Straight Connector 37" o:spid="_x0000_s1033" style="position:absolute;visibility:visible;mso-wrap-style:square" from="3657,914" to="4578,1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" strokeweight="2pt">
                        <v:stroke startarrowwidth="narrow" startarrowlength="short" endarrowwidth="narrow" endarrowlength="short"/>
                      </v:line>
                      <v:line id="Straight Connector 36" o:spid="_x0000_s1034" style="position:absolute;flip:x;visibility:visible;mso-wrap-style:square" from="3657,1828" to="4578,2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" strokeweight="2pt">
                        <v:stroke startarrowwidth="narrow" startarrowlength="short" endarrowwidth="narrow" endarrowlength="short"/>
                      </v:line>
                      <v:line id="Straight Connector 35" o:spid="_x0000_s1035" style="position:absolute;flip:y;visibility:visible;mso-wrap-style:square" from="9144,9144" to="10064,10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" strokeweight="2pt">
                        <v:stroke startarrowwidth="narrow" startarrowlength="short" endarrowwidth="narrow" endarrowlength="short"/>
                      </v:line>
                    </v:group>
                  </w:pict>
                </mc:Fallback>
              </mc:AlternateContent>
            </w:r>
          </w:p>
          <w:p w14:paraId="55EBAE53" w14:textId="77777777" w:rsidR="004D0C04" w:rsidRDefault="004D0C04" w:rsidP="004D0C04"/>
          <w:p w14:paraId="4D8B8BFB" w14:textId="77777777" w:rsidR="004D0C04" w:rsidRDefault="004D0C04" w:rsidP="004D0C04"/>
          <w:p w14:paraId="61FB452A" w14:textId="77777777" w:rsidR="004D0C04" w:rsidRDefault="004D0C04" w:rsidP="004D0C04"/>
        </w:tc>
      </w:tr>
    </w:tbl>
    <w:p w14:paraId="201FBD3A" w14:textId="77777777" w:rsidR="004D0C04" w:rsidRPr="004D0C04" w:rsidRDefault="004D0C04" w:rsidP="004D0C04"/>
    <w:p w14:paraId="10F98106" w14:textId="77777777" w:rsidR="004D0C04" w:rsidRDefault="004D0C04" w:rsidP="004D0C04"/>
    <w:p w14:paraId="1624BC03" w14:textId="7481E92A" w:rsidR="004D0C04" w:rsidRDefault="004D0C04">
      <w:pPr>
        <w:rPr>
          <w:b/>
          <w:bCs/>
          <w:caps/>
          <w:color w:val="1F4E79" w:themeColor="accent1" w:themeShade="80"/>
          <w:sz w:val="28"/>
        </w:rPr>
      </w:pPr>
    </w:p>
    <w:p w14:paraId="2E60CD9E" w14:textId="21A370A2" w:rsidR="006333EB" w:rsidRDefault="006333EB" w:rsidP="006333EB">
      <w:pPr>
        <w:pStyle w:val="Heading1"/>
      </w:pPr>
      <w:r>
        <w:lastRenderedPageBreak/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A25CCC" w:rsidP="006333EB">
      <w:pPr>
        <w:rPr>
          <w:b/>
          <w:bCs/>
          <w:sz w:val="28"/>
          <w:szCs w:val="28"/>
        </w:rPr>
      </w:pPr>
      <w:hyperlink r:id="rId7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5D28373F" w:rsidR="006333EB" w:rsidRDefault="00AD3E12" w:rsidP="006333EB">
            <w:r>
              <w:t>13-Mar</w:t>
            </w:r>
            <w:r w:rsidR="006333EB">
              <w:t>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footerReference w:type="default" r:id="rId8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732476E8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A25CCC">
      <w:t xml:space="preserve"> </w:t>
    </w:r>
    <w:r w:rsidR="00A25CCC" w:rsidRPr="00A25CCC">
      <w:t>COPYRIGHT ANDREW SEAFORD 2021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F645A"/>
    <w:multiLevelType w:val="hybridMultilevel"/>
    <w:tmpl w:val="20E43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5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5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rwUAg1coji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312ED"/>
    <w:rsid w:val="004018C1"/>
    <w:rsid w:val="004727F4"/>
    <w:rsid w:val="004A0A8D"/>
    <w:rsid w:val="004A24BB"/>
    <w:rsid w:val="004D0C04"/>
    <w:rsid w:val="00575B92"/>
    <w:rsid w:val="005D4DC9"/>
    <w:rsid w:val="005F7999"/>
    <w:rsid w:val="006143BD"/>
    <w:rsid w:val="00626EDA"/>
    <w:rsid w:val="006333EB"/>
    <w:rsid w:val="006D7FF8"/>
    <w:rsid w:val="00704472"/>
    <w:rsid w:val="00791457"/>
    <w:rsid w:val="007F372E"/>
    <w:rsid w:val="008D5E06"/>
    <w:rsid w:val="008D6D77"/>
    <w:rsid w:val="0095292F"/>
    <w:rsid w:val="00954BFF"/>
    <w:rsid w:val="009B76A5"/>
    <w:rsid w:val="00A25CCC"/>
    <w:rsid w:val="00AA316B"/>
    <w:rsid w:val="00AD3E12"/>
    <w:rsid w:val="00B66253"/>
    <w:rsid w:val="00BC1FD2"/>
    <w:rsid w:val="00C92C41"/>
    <w:rsid w:val="00D57E3E"/>
    <w:rsid w:val="00DB24CB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7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andrew-seaford.co.uk/revis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171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9</cp:revision>
  <cp:lastPrinted>2021-03-14T18:27:00Z</cp:lastPrinted>
  <dcterms:created xsi:type="dcterms:W3CDTF">2020-12-10T21:31:00Z</dcterms:created>
  <dcterms:modified xsi:type="dcterms:W3CDTF">2021-03-14T18:28:00Z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