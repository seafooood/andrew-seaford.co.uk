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6AB1B7BA" w:rsidR="003312ED" w:rsidRDefault="00C60134">
      <w:pPr>
        <w:pStyle w:val="Title"/>
      </w:pPr>
      <w:r>
        <w:t>Communication of Design Ideas</w:t>
      </w:r>
    </w:p>
    <w:p w14:paraId="4807B6AF" w14:textId="44C2E6B5" w:rsidR="003312ED" w:rsidRDefault="00EA7777" w:rsidP="00107200">
      <w:pPr>
        <w:pStyle w:val="Subtitle"/>
      </w:pPr>
      <w:r>
        <w:t xml:space="preserve">Key Revision Facts: GCSE </w:t>
      </w:r>
      <w:r w:rsidR="00C60134">
        <w:t>Technology</w:t>
      </w:r>
    </w:p>
    <w:p w14:paraId="176F1A3C" w14:textId="324463BD" w:rsidR="00107200" w:rsidRDefault="00107200" w:rsidP="00107200"/>
    <w:p w14:paraId="5E4CEB29" w14:textId="5FFACB96" w:rsidR="00C60134" w:rsidRDefault="00C60134" w:rsidP="00C60134">
      <w:r>
        <w:t>Design idea can be developed, communicated, and recorded using a range of techniques such as:</w:t>
      </w:r>
    </w:p>
    <w:p w14:paraId="4C7AB980" w14:textId="5CE2BF88" w:rsidR="00C60134" w:rsidRDefault="00C60134" w:rsidP="00C60134">
      <w:pPr>
        <w:pStyle w:val="ListParagraph"/>
        <w:numPr>
          <w:ilvl w:val="0"/>
          <w:numId w:val="18"/>
        </w:numPr>
      </w:pPr>
      <w:r>
        <w:t>Drawings</w:t>
      </w:r>
      <w:r>
        <w:br/>
      </w:r>
    </w:p>
    <w:p w14:paraId="1BBA7347" w14:textId="01DA9BB4" w:rsidR="00C60134" w:rsidRDefault="00C60134" w:rsidP="00C60134">
      <w:pPr>
        <w:pStyle w:val="ListParagraph"/>
        <w:numPr>
          <w:ilvl w:val="1"/>
          <w:numId w:val="18"/>
        </w:numPr>
      </w:pPr>
      <w:r>
        <w:t>Freehand sketching</w:t>
      </w:r>
      <w:r>
        <w:br/>
      </w:r>
    </w:p>
    <w:p w14:paraId="23189496" w14:textId="3A93ECF5" w:rsidR="009B76A5" w:rsidRDefault="00C60134" w:rsidP="00C60134">
      <w:pPr>
        <w:pStyle w:val="ListParagraph"/>
        <w:numPr>
          <w:ilvl w:val="1"/>
          <w:numId w:val="18"/>
        </w:numPr>
      </w:pPr>
      <w:r>
        <w:t>Isometric and perspective 2D and 3D drawings</w:t>
      </w:r>
      <w:r>
        <w:br/>
      </w:r>
    </w:p>
    <w:p w14:paraId="41B690E8" w14:textId="57F63F0F" w:rsidR="00C60134" w:rsidRDefault="00C60134" w:rsidP="00C60134">
      <w:pPr>
        <w:pStyle w:val="ListParagraph"/>
        <w:numPr>
          <w:ilvl w:val="0"/>
          <w:numId w:val="18"/>
        </w:numPr>
      </w:pPr>
      <w:r>
        <w:t>System and schematic diagrams</w:t>
      </w:r>
      <w:r>
        <w:br/>
      </w:r>
    </w:p>
    <w:p w14:paraId="1F859242" w14:textId="1CDDFAF1" w:rsidR="00C60134" w:rsidRDefault="00C60134" w:rsidP="00C60134">
      <w:pPr>
        <w:pStyle w:val="ListParagraph"/>
        <w:numPr>
          <w:ilvl w:val="0"/>
          <w:numId w:val="18"/>
        </w:numPr>
      </w:pPr>
      <w:r>
        <w:t>Annotated drawings that explain detailed development or the conceptual stages of designing</w:t>
      </w:r>
      <w:r>
        <w:br/>
      </w:r>
    </w:p>
    <w:p w14:paraId="6D9BDA2F" w14:textId="0AF0B6E3" w:rsidR="00C60134" w:rsidRDefault="00C60134" w:rsidP="00C60134">
      <w:pPr>
        <w:pStyle w:val="ListParagraph"/>
        <w:numPr>
          <w:ilvl w:val="0"/>
          <w:numId w:val="18"/>
        </w:numPr>
      </w:pPr>
      <w:r>
        <w:t>Exploded diagrams to show constructional detail or assembly.</w:t>
      </w:r>
      <w:r>
        <w:br/>
      </w:r>
    </w:p>
    <w:p w14:paraId="19C326EF" w14:textId="0F49C3C5" w:rsidR="00C60134" w:rsidRDefault="00C60134" w:rsidP="00C60134">
      <w:pPr>
        <w:pStyle w:val="ListParagraph"/>
        <w:numPr>
          <w:ilvl w:val="0"/>
          <w:numId w:val="18"/>
        </w:numPr>
      </w:pPr>
      <w:r>
        <w:t>Working drawings: 3</w:t>
      </w:r>
      <w:r w:rsidRPr="00C60134">
        <w:rPr>
          <w:vertAlign w:val="superscript"/>
        </w:rPr>
        <w:t>rd</w:t>
      </w:r>
      <w:r>
        <w:t xml:space="preserve"> angle orthographic, using conventions, dimensions and drawn to scale</w:t>
      </w:r>
      <w:r>
        <w:br/>
      </w:r>
    </w:p>
    <w:p w14:paraId="73860875" w14:textId="121775AE" w:rsidR="00C60134" w:rsidRDefault="00C60134" w:rsidP="00C60134">
      <w:pPr>
        <w:pStyle w:val="ListParagraph"/>
        <w:numPr>
          <w:ilvl w:val="0"/>
          <w:numId w:val="18"/>
        </w:numPr>
      </w:pPr>
      <w:r>
        <w:t>Audio and visual recordings in support of aspects of designing. E.g. interviews with client or users.</w:t>
      </w:r>
      <w:r>
        <w:br/>
      </w:r>
    </w:p>
    <w:p w14:paraId="3DBBAF9F" w14:textId="0C2A8891" w:rsidR="00C60134" w:rsidRDefault="00C60134" w:rsidP="00C60134">
      <w:pPr>
        <w:pStyle w:val="ListParagraph"/>
        <w:numPr>
          <w:ilvl w:val="0"/>
          <w:numId w:val="18"/>
        </w:numPr>
      </w:pPr>
      <w:r>
        <w:t>Mathematical modelling</w:t>
      </w:r>
      <w:r>
        <w:br/>
      </w:r>
    </w:p>
    <w:p w14:paraId="68FB1A63" w14:textId="49402933" w:rsidR="00C60134" w:rsidRDefault="00C60134" w:rsidP="00C60134">
      <w:pPr>
        <w:pStyle w:val="ListParagraph"/>
        <w:numPr>
          <w:ilvl w:val="0"/>
          <w:numId w:val="18"/>
        </w:numPr>
      </w:pPr>
      <w:r>
        <w:t>Computer based tools</w:t>
      </w:r>
      <w:r>
        <w:br/>
      </w:r>
    </w:p>
    <w:p w14:paraId="5CAE1EC7" w14:textId="601E4E12" w:rsidR="00C60134" w:rsidRDefault="00C60134" w:rsidP="00C60134">
      <w:pPr>
        <w:pStyle w:val="ListParagraph"/>
        <w:numPr>
          <w:ilvl w:val="0"/>
          <w:numId w:val="18"/>
        </w:numPr>
      </w:pPr>
      <w:r>
        <w:t>Modelling - working directly with materials and components e.g.</w:t>
      </w:r>
      <w:r>
        <w:br/>
      </w:r>
    </w:p>
    <w:p w14:paraId="016551EC" w14:textId="729FC90B" w:rsidR="00C60134" w:rsidRDefault="00C60134" w:rsidP="00C60134">
      <w:pPr>
        <w:pStyle w:val="ListParagraph"/>
        <w:numPr>
          <w:ilvl w:val="1"/>
          <w:numId w:val="18"/>
        </w:numPr>
      </w:pPr>
      <w:r>
        <w:t>Card modelling</w:t>
      </w:r>
      <w:r>
        <w:br/>
      </w:r>
    </w:p>
    <w:p w14:paraId="5CFE8B06" w14:textId="76F0A4C0" w:rsidR="00C60134" w:rsidRDefault="00C60134" w:rsidP="00C60134">
      <w:pPr>
        <w:pStyle w:val="ListParagraph"/>
        <w:numPr>
          <w:ilvl w:val="1"/>
          <w:numId w:val="18"/>
        </w:numPr>
      </w:pPr>
      <w:r>
        <w:t>Producing a toile when designing garments</w:t>
      </w:r>
      <w:r>
        <w:br/>
      </w:r>
    </w:p>
    <w:p w14:paraId="03AFCAB2" w14:textId="39D93569" w:rsidR="00C60134" w:rsidRDefault="00C60134" w:rsidP="00C60134">
      <w:pPr>
        <w:pStyle w:val="ListParagraph"/>
        <w:numPr>
          <w:ilvl w:val="1"/>
          <w:numId w:val="18"/>
        </w:numPr>
      </w:pPr>
      <w:r>
        <w:t>Constructing a circuit using a breadboard</w:t>
      </w:r>
    </w:p>
    <w:p w14:paraId="5F5CE1E6" w14:textId="77777777" w:rsidR="00C60134" w:rsidRPr="009B76A5" w:rsidRDefault="00C60134" w:rsidP="00C60134">
      <w:pPr>
        <w:pStyle w:val="ListParagraph"/>
        <w:ind w:left="1485"/>
      </w:pPr>
    </w:p>
    <w:p w14:paraId="1C93BA78" w14:textId="51AA049A" w:rsidR="00D73064" w:rsidRDefault="00D73064">
      <w:r>
        <w:br w:type="page"/>
      </w:r>
    </w:p>
    <w:p w14:paraId="6CE84167" w14:textId="77777777" w:rsidR="00D73064" w:rsidRDefault="00D73064" w:rsidP="00D73064">
      <w:pPr>
        <w:pStyle w:val="Heading1"/>
      </w:pPr>
      <w:r>
        <w:lastRenderedPageBreak/>
        <w:t>Download</w:t>
      </w:r>
    </w:p>
    <w:p w14:paraId="2522044F" w14:textId="77777777" w:rsidR="00D73064" w:rsidRDefault="00D73064" w:rsidP="00D73064">
      <w:r>
        <w:t>More Key Fact Revision sheets can be downloaded from</w:t>
      </w:r>
    </w:p>
    <w:p w14:paraId="250C06DE" w14:textId="77777777" w:rsidR="00D73064" w:rsidRDefault="00873B58" w:rsidP="00D73064">
      <w:pPr>
        <w:rPr>
          <w:b/>
          <w:bCs/>
          <w:sz w:val="28"/>
          <w:szCs w:val="28"/>
        </w:rPr>
      </w:pPr>
      <w:hyperlink r:id="rId8" w:history="1">
        <w:r w:rsidR="00D73064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59704704" w14:textId="77777777" w:rsidR="00D73064" w:rsidRDefault="00D73064" w:rsidP="00D73064">
      <w:pPr>
        <w:rPr>
          <w:b/>
          <w:bCs/>
          <w:sz w:val="28"/>
          <w:szCs w:val="28"/>
        </w:rPr>
      </w:pPr>
    </w:p>
    <w:p w14:paraId="43615286" w14:textId="77777777" w:rsidR="00D73064" w:rsidRDefault="00D73064" w:rsidP="00D73064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3064" w14:paraId="374B7C8F" w14:textId="77777777" w:rsidTr="00B22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7A7B201" w14:textId="77777777" w:rsidR="00D73064" w:rsidRDefault="00D73064" w:rsidP="00B22938">
            <w:r>
              <w:t>Date</w:t>
            </w:r>
          </w:p>
        </w:tc>
        <w:tc>
          <w:tcPr>
            <w:tcW w:w="3117" w:type="dxa"/>
          </w:tcPr>
          <w:p w14:paraId="4764833D" w14:textId="77777777" w:rsidR="00D73064" w:rsidRDefault="00D73064" w:rsidP="00B22938">
            <w:r>
              <w:t>Arthur</w:t>
            </w:r>
          </w:p>
        </w:tc>
        <w:tc>
          <w:tcPr>
            <w:tcW w:w="3117" w:type="dxa"/>
          </w:tcPr>
          <w:p w14:paraId="760BA1CF" w14:textId="77777777" w:rsidR="00D73064" w:rsidRDefault="00D73064" w:rsidP="00B22938">
            <w:r>
              <w:t>Comment</w:t>
            </w:r>
          </w:p>
        </w:tc>
      </w:tr>
      <w:tr w:rsidR="00D73064" w14:paraId="4D1BE735" w14:textId="77777777" w:rsidTr="00B22938">
        <w:tc>
          <w:tcPr>
            <w:tcW w:w="3116" w:type="dxa"/>
          </w:tcPr>
          <w:p w14:paraId="65F64540" w14:textId="77777777" w:rsidR="00D73064" w:rsidRDefault="00D73064" w:rsidP="00B22938">
            <w:r>
              <w:t>13-Mar-2021</w:t>
            </w:r>
          </w:p>
        </w:tc>
        <w:tc>
          <w:tcPr>
            <w:tcW w:w="3117" w:type="dxa"/>
          </w:tcPr>
          <w:p w14:paraId="33CB9725" w14:textId="77777777" w:rsidR="00D73064" w:rsidRDefault="00D73064" w:rsidP="00B22938">
            <w:r>
              <w:t>Andrew Seaford</w:t>
            </w:r>
          </w:p>
        </w:tc>
        <w:tc>
          <w:tcPr>
            <w:tcW w:w="3117" w:type="dxa"/>
          </w:tcPr>
          <w:p w14:paraId="247239B0" w14:textId="77777777" w:rsidR="00D73064" w:rsidRDefault="00D73064" w:rsidP="00B22938">
            <w:r>
              <w:t>Initial release.</w:t>
            </w:r>
          </w:p>
        </w:tc>
      </w:tr>
    </w:tbl>
    <w:p w14:paraId="4281C707" w14:textId="77777777" w:rsidR="00D73064" w:rsidRPr="006333EB" w:rsidRDefault="00D73064" w:rsidP="00D73064"/>
    <w:p w14:paraId="07BD2B2B" w14:textId="77777777" w:rsidR="00D73064" w:rsidRPr="006333EB" w:rsidRDefault="00D73064" w:rsidP="00D73064">
      <w:pPr>
        <w:rPr>
          <w:b/>
          <w:bCs/>
          <w:sz w:val="28"/>
          <w:szCs w:val="28"/>
        </w:rPr>
      </w:pPr>
    </w:p>
    <w:p w14:paraId="027F68E8" w14:textId="77777777" w:rsidR="009B76A5" w:rsidRPr="009B76A5" w:rsidRDefault="009B76A5" w:rsidP="009B76A5"/>
    <w:sectPr w:rsidR="009B76A5" w:rsidRPr="009B76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ECB5D" w14:textId="77777777" w:rsidR="00873B58" w:rsidRDefault="00873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961FF05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873B58">
      <w:t xml:space="preserve"> </w:t>
    </w:r>
    <w:r w:rsidR="00873B58" w:rsidRPr="00873B58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175B5E" w14:textId="77777777" w:rsidR="00873B58" w:rsidRDefault="00873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D2FC80" w14:textId="77777777" w:rsidR="00873B58" w:rsidRDefault="00873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C479CE" w14:textId="77777777" w:rsidR="00873B58" w:rsidRDefault="00873B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13B0B" w14:textId="77777777" w:rsidR="00873B58" w:rsidRDefault="00873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56D12"/>
    <w:multiLevelType w:val="hybridMultilevel"/>
    <w:tmpl w:val="5A34D76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73B58"/>
    <w:rsid w:val="008D5E06"/>
    <w:rsid w:val="008D6D77"/>
    <w:rsid w:val="00954BFF"/>
    <w:rsid w:val="009B76A5"/>
    <w:rsid w:val="00AA316B"/>
    <w:rsid w:val="00BC1FD2"/>
    <w:rsid w:val="00C60134"/>
    <w:rsid w:val="00C92C41"/>
    <w:rsid w:val="00D57E3E"/>
    <w:rsid w:val="00D73064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drew-seaford.co.uk/revisio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18A16-BE0D-43D4-AADD-35B71DDFF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61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2021-01-05T21:57:00Z</cp:lastPrinted>
  <dcterms:created xsi:type="dcterms:W3CDTF">2020-12-10T21:31:00Z</dcterms:created>
  <dcterms:modified xsi:type="dcterms:W3CDTF">2021-03-14T08:54:00Z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