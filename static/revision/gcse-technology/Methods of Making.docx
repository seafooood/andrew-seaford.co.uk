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3E65ECFB" w:rsidR="003312ED" w:rsidRDefault="006C7DE2">
      <w:pPr>
        <w:pStyle w:val="Title"/>
      </w:pPr>
      <w:r>
        <w:t>Methods of Making</w:t>
      </w:r>
    </w:p>
    <w:p w14:paraId="4807B6AF" w14:textId="159EA87A" w:rsidR="003312ED" w:rsidRDefault="00EA7777" w:rsidP="00107200">
      <w:pPr>
        <w:pStyle w:val="Subtitle"/>
      </w:pPr>
      <w:r>
        <w:t xml:space="preserve">Key Revision Facts: GCSE </w:t>
      </w:r>
      <w:r w:rsidR="006C7DE2">
        <w:t>Technology</w:t>
      </w:r>
    </w:p>
    <w:p w14:paraId="176F1A3C" w14:textId="324463BD" w:rsidR="00107200" w:rsidRDefault="00107200" w:rsidP="00107200"/>
    <w:p w14:paraId="04B308D4" w14:textId="25CF4B35" w:rsidR="009B76A5" w:rsidRDefault="006C7DE2" w:rsidP="00107200">
      <w:r>
        <w:t>A range of tools, equipment</w:t>
      </w:r>
      <w:r w:rsidR="00F659CD">
        <w:t>,</w:t>
      </w:r>
      <w:r>
        <w:t xml:space="preserve"> and process</w:t>
      </w:r>
      <w:r w:rsidR="00F659CD">
        <w:t>es</w:t>
      </w:r>
      <w:r>
        <w:t xml:space="preserve"> can be used to shape</w:t>
      </w:r>
      <w:r w:rsidR="00F659CD">
        <w:t>,</w:t>
      </w:r>
      <w:r>
        <w:t xml:space="preserve"> fabricate, construct</w:t>
      </w:r>
      <w:r w:rsidR="00F659CD">
        <w:t>,</w:t>
      </w:r>
      <w:r>
        <w:t xml:space="preserve"> and assemble products.</w:t>
      </w:r>
    </w:p>
    <w:p w14:paraId="282A2DEB" w14:textId="3DF53272" w:rsidR="009B76A5" w:rsidRDefault="006C7DE2" w:rsidP="009B76A5">
      <w:pPr>
        <w:pStyle w:val="Heading2"/>
        <w:numPr>
          <w:ilvl w:val="0"/>
          <w:numId w:val="0"/>
        </w:numPr>
      </w:pPr>
      <w:r>
        <w:t>Wastage</w:t>
      </w:r>
    </w:p>
    <w:p w14:paraId="23189496" w14:textId="3BA24664" w:rsidR="009B76A5" w:rsidRDefault="006C7DE2" w:rsidP="009B76A5">
      <w:r w:rsidRPr="006C7DE2">
        <w:rPr>
          <w:b/>
          <w:bCs/>
        </w:rPr>
        <w:t>Wastage</w:t>
      </w:r>
      <w:r w:rsidRPr="006C7DE2">
        <w:t xml:space="preserve"> is the process of cutting away material with tools and equipment</w:t>
      </w:r>
      <w:r>
        <w:t>. Such as:</w:t>
      </w:r>
    </w:p>
    <w:p w14:paraId="5B733C00" w14:textId="4A0AAE63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Die Cutting – </w:t>
      </w:r>
      <w:r w:rsidRPr="006C7DE2">
        <w:t>is a process where a die is used to cut through</w:t>
      </w:r>
      <w:r w:rsidR="00F659CD">
        <w:t xml:space="preserve"> soft materials such as</w:t>
      </w:r>
      <w:r w:rsidRPr="006C7DE2">
        <w:t xml:space="preserve"> paper</w:t>
      </w:r>
      <w:r w:rsidR="00F659CD">
        <w:t>,</w:t>
      </w:r>
      <w:r w:rsidRPr="006C7DE2">
        <w:t xml:space="preserve"> card</w:t>
      </w:r>
      <w:r w:rsidR="00F659CD">
        <w:t>, or leather.</w:t>
      </w:r>
      <w:r w:rsidR="00F659CD">
        <w:br/>
      </w:r>
    </w:p>
    <w:p w14:paraId="4C46194F" w14:textId="16D0D985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Perforation – </w:t>
      </w:r>
      <w:r w:rsidRPr="006C7DE2">
        <w:t xml:space="preserve">is a process where a small hole or row of small holes punched in a </w:t>
      </w:r>
      <w:r w:rsidR="00F659CD">
        <w:t>material</w:t>
      </w:r>
      <w:r w:rsidRPr="006C7DE2">
        <w:t>, e.g.</w:t>
      </w:r>
      <w:r w:rsidR="00F659CD">
        <w:t>,</w:t>
      </w:r>
      <w:r w:rsidRPr="006C7DE2">
        <w:t xml:space="preserve"> </w:t>
      </w:r>
      <w:r w:rsidR="00F659CD">
        <w:t>the edge of</w:t>
      </w:r>
      <w:r w:rsidRPr="006C7DE2">
        <w:t xml:space="preserve"> </w:t>
      </w:r>
      <w:r w:rsidR="00F659CD">
        <w:t xml:space="preserve">a </w:t>
      </w:r>
      <w:r w:rsidRPr="006C7DE2">
        <w:t>postage stamp, so that a part can be torn off easily</w:t>
      </w:r>
      <w:r>
        <w:t>.</w:t>
      </w:r>
      <w:r w:rsidR="00F659CD">
        <w:br/>
      </w:r>
    </w:p>
    <w:p w14:paraId="3A619388" w14:textId="653576B7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Turning – </w:t>
      </w:r>
      <w:r w:rsidRPr="006C7DE2">
        <w:t xml:space="preserve">is a process where a machine rotates a workpiece, with tools applied to the workpiece to create a </w:t>
      </w:r>
      <w:r>
        <w:t xml:space="preserve">cylindrical or bowl </w:t>
      </w:r>
      <w:r w:rsidRPr="006C7DE2">
        <w:t>object</w:t>
      </w:r>
      <w:r>
        <w:t>.</w:t>
      </w:r>
      <w:r w:rsidR="00F659CD">
        <w:t xml:space="preserve"> e.g., Lathe</w:t>
      </w:r>
      <w:r w:rsidR="00F659CD">
        <w:br/>
      </w:r>
    </w:p>
    <w:p w14:paraId="39AC9F46" w14:textId="4F183B8C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Sawing – </w:t>
      </w:r>
      <w:r>
        <w:t>is a</w:t>
      </w:r>
      <w:r w:rsidRPr="006C7DE2">
        <w:t xml:space="preserve"> cutting process using a saw to section a material.</w:t>
      </w:r>
      <w:r w:rsidR="00F659CD">
        <w:br/>
      </w:r>
    </w:p>
    <w:p w14:paraId="3E8D2587" w14:textId="7F0BD55C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Milling – </w:t>
      </w:r>
      <w:r w:rsidRPr="006C7DE2">
        <w:t xml:space="preserve">is a </w:t>
      </w:r>
      <w:r w:rsidR="00F659CD">
        <w:t xml:space="preserve">manufacturing </w:t>
      </w:r>
      <w:r w:rsidRPr="006C7DE2">
        <w:t>process of using a machine with a rotary cutter to cut and shape material.</w:t>
      </w:r>
      <w:r w:rsidR="00F659CD">
        <w:br/>
      </w:r>
    </w:p>
    <w:p w14:paraId="7374C9C6" w14:textId="6FB1475E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Drilling – </w:t>
      </w:r>
      <w:r>
        <w:t>a</w:t>
      </w:r>
      <w:r w:rsidRPr="006C7DE2">
        <w:t xml:space="preserve"> cutting process using a drill to make a hole in a material.</w:t>
      </w:r>
      <w:r w:rsidR="00F659CD">
        <w:br/>
      </w:r>
    </w:p>
    <w:p w14:paraId="27485642" w14:textId="04052023" w:rsidR="006C7DE2" w:rsidRP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Cutting and Shearing – </w:t>
      </w:r>
      <w:r w:rsidRPr="006C7DE2">
        <w:t>is the separation or opening of a physical object into two or more portions</w:t>
      </w:r>
      <w:r w:rsidR="00F659CD">
        <w:br/>
      </w:r>
    </w:p>
    <w:p w14:paraId="4DE84E13" w14:textId="4892DAC5" w:rsidR="006C7DE2" w:rsidRDefault="006C7DE2" w:rsidP="006C7DE2">
      <w:pPr>
        <w:pStyle w:val="ListParagraph"/>
        <w:numPr>
          <w:ilvl w:val="0"/>
          <w:numId w:val="18"/>
        </w:numPr>
      </w:pPr>
      <w:r>
        <w:rPr>
          <w:b/>
          <w:bCs/>
        </w:rPr>
        <w:t>A</w:t>
      </w:r>
      <w:r w:rsidRPr="006C7DE2">
        <w:rPr>
          <w:b/>
          <w:bCs/>
        </w:rPr>
        <w:t>brading</w:t>
      </w:r>
      <w:r>
        <w:rPr>
          <w:b/>
          <w:bCs/>
        </w:rPr>
        <w:t xml:space="preserve"> – </w:t>
      </w:r>
      <w:r w:rsidRPr="006C7DE2">
        <w:t>is a process of wearing down with friction</w:t>
      </w:r>
      <w:r w:rsidR="00F659CD">
        <w:t>,</w:t>
      </w:r>
      <w:r w:rsidRPr="006C7DE2">
        <w:t xml:space="preserve"> e</w:t>
      </w:r>
      <w:r w:rsidR="00F659CD">
        <w:t>.</w:t>
      </w:r>
      <w:r w:rsidRPr="006C7DE2">
        <w:t>g</w:t>
      </w:r>
      <w:r w:rsidR="00F659CD">
        <w:t>.,</w:t>
      </w:r>
      <w:r w:rsidRPr="006C7DE2">
        <w:t xml:space="preserve"> sanding </w:t>
      </w:r>
    </w:p>
    <w:p w14:paraId="7B042808" w14:textId="77777777" w:rsidR="006C7DE2" w:rsidRDefault="006C7DE2" w:rsidP="006C7DE2">
      <w:pPr>
        <w:pStyle w:val="Heading2"/>
        <w:numPr>
          <w:ilvl w:val="0"/>
          <w:numId w:val="0"/>
        </w:numPr>
      </w:pPr>
      <w:r>
        <w:t>Addition</w:t>
      </w:r>
    </w:p>
    <w:p w14:paraId="237230A1" w14:textId="550E8B2F" w:rsidR="006C7DE2" w:rsidRDefault="006C7DE2" w:rsidP="006C7DE2">
      <w:r w:rsidRPr="006C7DE2">
        <w:rPr>
          <w:b/>
          <w:bCs/>
        </w:rPr>
        <w:t>Addition</w:t>
      </w:r>
      <w:r w:rsidRPr="006C7DE2">
        <w:t xml:space="preserve"> is the process of adding material.</w:t>
      </w:r>
    </w:p>
    <w:p w14:paraId="0EB5AD51" w14:textId="53AE9FFA" w:rsidR="006C7DE2" w:rsidRDefault="006C7DE2" w:rsidP="006C7DE2">
      <w:pPr>
        <w:pStyle w:val="ListParagraph"/>
        <w:numPr>
          <w:ilvl w:val="0"/>
          <w:numId w:val="19"/>
        </w:numPr>
      </w:pPr>
      <w:r w:rsidRPr="006C7DE2">
        <w:rPr>
          <w:b/>
          <w:bCs/>
        </w:rPr>
        <w:t>Brazing</w:t>
      </w:r>
      <w:r>
        <w:t xml:space="preserve"> – </w:t>
      </w:r>
      <w:r w:rsidRPr="006C7DE2">
        <w:t xml:space="preserve">is a metal-joining process in which two or more metal items are </w:t>
      </w:r>
      <w:proofErr w:type="gramStart"/>
      <w:r w:rsidRPr="006C7DE2">
        <w:t>joined together</w:t>
      </w:r>
      <w:proofErr w:type="gramEnd"/>
      <w:r w:rsidRPr="006C7DE2">
        <w:t xml:space="preserve"> by melting and flowing a filler metal into the joint</w:t>
      </w:r>
      <w: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at </w:t>
      </w:r>
      <w:r w:rsidR="00F659CD">
        <w:rPr>
          <w:rFonts w:ascii="Arial" w:hAnsi="Arial" w:cs="Arial"/>
          <w:color w:val="202124"/>
          <w:shd w:val="clear" w:color="auto" w:fill="FFFFFF"/>
        </w:rPr>
        <w:t xml:space="preserve">a </w:t>
      </w:r>
      <w:r>
        <w:rPr>
          <w:rFonts w:ascii="Arial" w:hAnsi="Arial" w:cs="Arial"/>
          <w:color w:val="202124"/>
          <w:shd w:val="clear" w:color="auto" w:fill="FFFFFF"/>
        </w:rPr>
        <w:t>high temperature.</w:t>
      </w:r>
      <w:r w:rsidR="00F659CD">
        <w:rPr>
          <w:rFonts w:ascii="Arial" w:hAnsi="Arial" w:cs="Arial"/>
          <w:color w:val="202124"/>
          <w:shd w:val="clear" w:color="auto" w:fill="FFFFFF"/>
        </w:rPr>
        <w:br/>
      </w:r>
    </w:p>
    <w:p w14:paraId="55CF1AC5" w14:textId="6D3C1BAD" w:rsidR="006C7DE2" w:rsidRDefault="006C7DE2" w:rsidP="006C7DE2">
      <w:pPr>
        <w:pStyle w:val="ListParagraph"/>
        <w:numPr>
          <w:ilvl w:val="0"/>
          <w:numId w:val="19"/>
        </w:numPr>
      </w:pPr>
      <w:r w:rsidRPr="006C7DE2">
        <w:rPr>
          <w:b/>
          <w:bCs/>
        </w:rPr>
        <w:t xml:space="preserve">Welding </w:t>
      </w:r>
      <w:r w:rsidRPr="006C7DE2">
        <w:t xml:space="preserve">– is a fabrication process whereby two or more parts are fused </w:t>
      </w:r>
      <w:r w:rsidR="00F659CD">
        <w:t>utilizing</w:t>
      </w:r>
      <w:r w:rsidRPr="006C7DE2">
        <w:t xml:space="preserve"> heat, pressure</w:t>
      </w:r>
      <w:r w:rsidR="00F659CD">
        <w:t>,</w:t>
      </w:r>
      <w:r w:rsidRPr="006C7DE2">
        <w:t xml:space="preserve"> or both forming a join as the parts cool.</w:t>
      </w:r>
      <w:r>
        <w:t xml:space="preserve"> </w:t>
      </w:r>
      <w:r w:rsidRPr="006C7DE2">
        <w:t>Welding is distinct from lower temperature metal-joining techniques such as brazing and soldering, which do not melt the base metal.</w:t>
      </w:r>
      <w:r w:rsidR="00F659CD">
        <w:br/>
      </w:r>
    </w:p>
    <w:p w14:paraId="643DA029" w14:textId="35FE9E3B" w:rsidR="006C7DE2" w:rsidRDefault="006C7DE2" w:rsidP="006C7DE2">
      <w:pPr>
        <w:pStyle w:val="ListParagraph"/>
        <w:numPr>
          <w:ilvl w:val="0"/>
          <w:numId w:val="19"/>
        </w:numPr>
      </w:pPr>
      <w:r w:rsidRPr="006C7DE2">
        <w:rPr>
          <w:b/>
          <w:bCs/>
        </w:rPr>
        <w:t>Soldering</w:t>
      </w:r>
      <w:r>
        <w:t xml:space="preserve"> – </w:t>
      </w:r>
      <w:r w:rsidRPr="006C7DE2">
        <w:t xml:space="preserve">is a process in which two or more items are </w:t>
      </w:r>
      <w:proofErr w:type="gramStart"/>
      <w:r w:rsidRPr="006C7DE2">
        <w:t>joined together</w:t>
      </w:r>
      <w:proofErr w:type="gramEnd"/>
      <w:r w:rsidRPr="006C7DE2">
        <w:t xml:space="preserve"> by melting a filler metal into the joint</w:t>
      </w:r>
      <w:r w:rsidR="00F659CD">
        <w:t>. T</w:t>
      </w:r>
      <w:r w:rsidRPr="006C7DE2">
        <w:t xml:space="preserve">he filler metal </w:t>
      </w:r>
      <w:r>
        <w:t>has</w:t>
      </w:r>
      <w:r w:rsidRPr="006C7DE2">
        <w:t xml:space="preserve"> a lower melting point than the adjoining metal. </w:t>
      </w:r>
      <w:r w:rsidR="00F659CD">
        <w:br/>
      </w:r>
    </w:p>
    <w:p w14:paraId="5EC1B93E" w14:textId="040903F2" w:rsidR="006C7DE2" w:rsidRDefault="006C7DE2" w:rsidP="006C7DE2">
      <w:pPr>
        <w:pStyle w:val="ListParagraph"/>
        <w:numPr>
          <w:ilvl w:val="0"/>
          <w:numId w:val="19"/>
        </w:numPr>
      </w:pPr>
      <w:r w:rsidRPr="006C7DE2">
        <w:rPr>
          <w:b/>
          <w:bCs/>
        </w:rPr>
        <w:t>3D Printing</w:t>
      </w:r>
      <w:r>
        <w:t xml:space="preserve"> – </w:t>
      </w:r>
      <w:r w:rsidRPr="006C7DE2">
        <w:t>as additive manufacturing, is a method of creating a three</w:t>
      </w:r>
      <w:r w:rsidR="00F659CD">
        <w:t>-</w:t>
      </w:r>
      <w:r w:rsidRPr="006C7DE2">
        <w:t>dimensional object layer-by-layer</w:t>
      </w:r>
      <w:r w:rsidR="00F659CD">
        <w:t xml:space="preserve">. </w:t>
      </w:r>
      <w:proofErr w:type="gramStart"/>
      <w:r w:rsidR="00F659CD">
        <w:t>Typically</w:t>
      </w:r>
      <w:proofErr w:type="gramEnd"/>
      <w:r w:rsidR="00F659CD">
        <w:t xml:space="preserve"> the layers are formed using </w:t>
      </w:r>
      <w:r>
        <w:t>heated plastic.</w:t>
      </w:r>
      <w:r w:rsidR="00F659CD">
        <w:br/>
      </w:r>
    </w:p>
    <w:p w14:paraId="452F7ABC" w14:textId="68E90B77" w:rsidR="006C7DE2" w:rsidRDefault="006C7DE2" w:rsidP="006C7DE2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Batik </w:t>
      </w:r>
      <w:r>
        <w:t xml:space="preserve">– </w:t>
      </w:r>
      <w:r w:rsidRPr="006C7DE2">
        <w:t xml:space="preserve">is a process of using melted wax as a resist on fabric. The wax </w:t>
      </w:r>
      <w:r>
        <w:t>is painted on the fabric</w:t>
      </w:r>
      <w:r w:rsidR="00F659CD">
        <w:t>,</w:t>
      </w:r>
      <w:r>
        <w:t xml:space="preserve"> and then t</w:t>
      </w:r>
      <w:r w:rsidRPr="006C7DE2">
        <w:t>he fabric is then dyed, and the areas that have been waxed will not be penetrable by the dye.</w:t>
      </w:r>
      <w:r w:rsidR="00F659CD">
        <w:br/>
      </w:r>
    </w:p>
    <w:p w14:paraId="243C804E" w14:textId="4F69C90B" w:rsidR="006C7DE2" w:rsidRDefault="006C7DE2" w:rsidP="006C7DE2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Sewing </w:t>
      </w:r>
      <w:r>
        <w:t xml:space="preserve">– </w:t>
      </w:r>
      <w:r w:rsidRPr="006C7DE2">
        <w:t xml:space="preserve">is the </w:t>
      </w:r>
      <w:r>
        <w:t xml:space="preserve">process </w:t>
      </w:r>
      <w:r w:rsidRPr="006C7DE2">
        <w:t>of fastening or attaching objects using stitches made with a needle and thread.</w:t>
      </w:r>
      <w:r w:rsidR="00F659CD">
        <w:br/>
      </w:r>
    </w:p>
    <w:p w14:paraId="553A2B82" w14:textId="28528BA8" w:rsidR="006C7DE2" w:rsidRDefault="006C7DE2" w:rsidP="006C7DE2">
      <w:pPr>
        <w:pStyle w:val="ListParagraph"/>
        <w:numPr>
          <w:ilvl w:val="0"/>
          <w:numId w:val="19"/>
        </w:numPr>
      </w:pPr>
      <w:r>
        <w:rPr>
          <w:b/>
          <w:bCs/>
        </w:rPr>
        <w:lastRenderedPageBreak/>
        <w:t xml:space="preserve">Bonding </w:t>
      </w:r>
      <w:r>
        <w:t xml:space="preserve">– </w:t>
      </w:r>
      <w:r w:rsidRPr="006C7DE2">
        <w:t xml:space="preserve">Adhesive bonding is </w:t>
      </w:r>
      <w:r>
        <w:t xml:space="preserve">a </w:t>
      </w:r>
      <w:r w:rsidRPr="006C7DE2">
        <w:t xml:space="preserve">joining technique </w:t>
      </w:r>
      <w:r w:rsidR="00F659CD">
        <w:t xml:space="preserve">that </w:t>
      </w:r>
      <w:r w:rsidRPr="006C7DE2">
        <w:t>involves glues, epoxies, or various plastic agents that bond by evaporation of a solvent or by curing a bonding agent with heat, pressure, or time.</w:t>
      </w:r>
      <w:r w:rsidR="00F659CD">
        <w:br/>
      </w:r>
    </w:p>
    <w:p w14:paraId="0533F763" w14:textId="5192D8CA" w:rsidR="006C7DE2" w:rsidRDefault="006C7DE2" w:rsidP="006C7DE2">
      <w:pPr>
        <w:pStyle w:val="ListParagraph"/>
        <w:numPr>
          <w:ilvl w:val="0"/>
          <w:numId w:val="19"/>
        </w:numPr>
      </w:pPr>
      <w:r w:rsidRPr="006C7DE2">
        <w:rPr>
          <w:b/>
          <w:bCs/>
        </w:rPr>
        <w:t>Printing</w:t>
      </w:r>
      <w:r>
        <w:rPr>
          <w:b/>
          <w:bCs/>
        </w:rPr>
        <w:t xml:space="preserve"> </w:t>
      </w:r>
      <w:r w:rsidRPr="006C7DE2">
        <w:t>- is a process for reproducing text and images, typically with ink on paper using a printing press</w:t>
      </w:r>
    </w:p>
    <w:p w14:paraId="485CE08C" w14:textId="366CC537" w:rsidR="006C7DE2" w:rsidRDefault="006C7DE2" w:rsidP="006C7DE2">
      <w:pPr>
        <w:pStyle w:val="Heading2"/>
        <w:numPr>
          <w:ilvl w:val="0"/>
          <w:numId w:val="0"/>
        </w:numPr>
      </w:pPr>
      <w:r>
        <w:t>Deforming and Reforming</w:t>
      </w:r>
    </w:p>
    <w:p w14:paraId="428EEF57" w14:textId="40D44239" w:rsidR="006C7DE2" w:rsidRPr="006C7DE2" w:rsidRDefault="006C7DE2" w:rsidP="006C7DE2">
      <w:r w:rsidRPr="006C7DE2">
        <w:rPr>
          <w:b/>
          <w:bCs/>
        </w:rPr>
        <w:t>Deformation</w:t>
      </w:r>
      <w:r>
        <w:t xml:space="preserve"> is the collective name for folding, perforating, bending</w:t>
      </w:r>
      <w:r w:rsidR="00F659CD">
        <w:t>,</w:t>
      </w:r>
      <w:r>
        <w:t xml:space="preserve"> and shaping materials to create 3D forms.</w:t>
      </w:r>
      <w:r>
        <w:br/>
      </w:r>
      <w:r w:rsidRPr="006C7DE2">
        <w:rPr>
          <w:b/>
          <w:bCs/>
        </w:rPr>
        <w:t>Reformation</w:t>
      </w:r>
      <w:r>
        <w:t xml:space="preserve"> is the </w:t>
      </w:r>
      <w:r w:rsidR="00F659CD">
        <w:t xml:space="preserve">manufacturing </w:t>
      </w:r>
      <w:r>
        <w:t xml:space="preserve">process </w:t>
      </w:r>
      <w:r w:rsidR="00F659CD">
        <w:t xml:space="preserve">of </w:t>
      </w:r>
      <w:r w:rsidRPr="006C7DE2">
        <w:t>reform</w:t>
      </w:r>
      <w:r w:rsidR="00F659CD">
        <w:t>ing</w:t>
      </w:r>
      <w:r w:rsidRPr="006C7DE2">
        <w:t xml:space="preserve"> </w:t>
      </w:r>
      <w:r>
        <w:t xml:space="preserve">materials </w:t>
      </w:r>
      <w:r w:rsidRPr="006C7DE2">
        <w:t>into new shapes</w:t>
      </w:r>
    </w:p>
    <w:p w14:paraId="1C93BA78" w14:textId="57D3D078" w:rsidR="009B76A5" w:rsidRDefault="009B76A5" w:rsidP="009B76A5"/>
    <w:p w14:paraId="73F1741E" w14:textId="01C46BA6" w:rsidR="006C7DE2" w:rsidRDefault="006C7DE2" w:rsidP="006C7DE2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Vacuum Forming </w:t>
      </w:r>
      <w:r w:rsidRPr="006C7DE2">
        <w:t>– is a process where a sheet of plastic is heated to a forming temperature, stretched onto a single-surface mold, and forced against the mold by a vacuum.</w:t>
      </w:r>
      <w:r w:rsidR="00F659CD">
        <w:br/>
      </w:r>
    </w:p>
    <w:p w14:paraId="644233A4" w14:textId="67627AF2" w:rsidR="006C7DE2" w:rsidRDefault="006C7DE2" w:rsidP="006C7DE2">
      <w:pPr>
        <w:pStyle w:val="ListParagraph"/>
        <w:numPr>
          <w:ilvl w:val="0"/>
          <w:numId w:val="20"/>
        </w:numPr>
      </w:pPr>
      <w:r w:rsidRPr="006C7DE2">
        <w:rPr>
          <w:b/>
          <w:bCs/>
        </w:rPr>
        <w:t>Creasing –</w:t>
      </w:r>
      <w:r>
        <w:t xml:space="preserve"> </w:t>
      </w:r>
      <w:r w:rsidRPr="006C7DE2">
        <w:t xml:space="preserve">is a process that prepares the paper for folding by creating two parallel folding points. It is recognizable by the bead </w:t>
      </w:r>
      <w:r w:rsidR="00F659CD">
        <w:t>made</w:t>
      </w:r>
      <w:r w:rsidRPr="006C7DE2">
        <w:t xml:space="preserve"> on the inside of the fold. A score only creates one stress point for the paper to fold.</w:t>
      </w:r>
      <w:r w:rsidR="00F659CD">
        <w:br/>
      </w:r>
    </w:p>
    <w:p w14:paraId="7D9B6A1C" w14:textId="301180FE" w:rsidR="006C7DE2" w:rsidRDefault="006C7DE2" w:rsidP="006C7DE2">
      <w:pPr>
        <w:pStyle w:val="ListParagraph"/>
        <w:numPr>
          <w:ilvl w:val="0"/>
          <w:numId w:val="20"/>
        </w:numPr>
      </w:pPr>
      <w:r w:rsidRPr="006C7DE2">
        <w:rPr>
          <w:b/>
          <w:bCs/>
        </w:rPr>
        <w:t>Pressing</w:t>
      </w:r>
      <w:r>
        <w:t xml:space="preserve"> – </w:t>
      </w:r>
      <w:r w:rsidRPr="006C7DE2">
        <w:t>(also known as Stamping) is the process of placing flat sheet metal in either blank or coil form into a stamping press where a tool and die surface forms the metal into a net shape</w:t>
      </w:r>
      <w:r w:rsidR="00F659CD">
        <w:t>.</w:t>
      </w:r>
      <w:r w:rsidR="00F659CD">
        <w:br/>
      </w:r>
    </w:p>
    <w:p w14:paraId="0617DB4B" w14:textId="2A8E57E8" w:rsidR="006C7DE2" w:rsidRPr="006C7DE2" w:rsidRDefault="006C7DE2" w:rsidP="006C7DE2">
      <w:pPr>
        <w:pStyle w:val="ListParagraph"/>
        <w:numPr>
          <w:ilvl w:val="0"/>
          <w:numId w:val="20"/>
        </w:numPr>
      </w:pPr>
      <w:r>
        <w:rPr>
          <w:b/>
          <w:bCs/>
        </w:rPr>
        <w:t>Drape Forming - i</w:t>
      </w:r>
      <w:r w:rsidRPr="006C7DE2">
        <w:t>s a process whereby a plastic sheet is heated to the state where it can be pressed, bent</w:t>
      </w:r>
      <w:r w:rsidR="00F659CD">
        <w:t>,</w:t>
      </w:r>
      <w:r w:rsidRPr="006C7DE2">
        <w:t xml:space="preserve"> or formed into or over a mandrel or form</w:t>
      </w:r>
      <w:r w:rsidR="00F659CD">
        <w:t>,</w:t>
      </w:r>
      <w:r w:rsidRPr="006C7DE2">
        <w:t xml:space="preserve"> and sometimes using both an inside and outside form creates the desired shape without the use of vacuum.</w:t>
      </w:r>
      <w:r w:rsidR="00F659CD">
        <w:br/>
      </w:r>
    </w:p>
    <w:p w14:paraId="7CD6DC38" w14:textId="31CF2BA2" w:rsidR="006C7DE2" w:rsidRDefault="006C7DE2" w:rsidP="006C7DE2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Bending </w:t>
      </w:r>
      <w:r w:rsidR="00F659CD">
        <w:rPr>
          <w:b/>
          <w:bCs/>
        </w:rPr>
        <w:t>–</w:t>
      </w:r>
      <w:r>
        <w:rPr>
          <w:b/>
          <w:bCs/>
        </w:rPr>
        <w:t xml:space="preserve"> </w:t>
      </w:r>
      <w:r w:rsidR="00F659CD">
        <w:t>is a manufacturing process that produces a V-shape, U-shape, or channel shape along a straight axis in ductile materials, most commonly sheet metal.</w:t>
      </w:r>
      <w:r w:rsidR="00F659CD">
        <w:br/>
      </w:r>
    </w:p>
    <w:p w14:paraId="5CB913E3" w14:textId="73C9C336" w:rsidR="006C7DE2" w:rsidRDefault="006C7DE2" w:rsidP="006C7DE2">
      <w:pPr>
        <w:pStyle w:val="ListParagraph"/>
        <w:numPr>
          <w:ilvl w:val="0"/>
          <w:numId w:val="20"/>
        </w:numPr>
      </w:pPr>
      <w:r w:rsidRPr="006C7DE2">
        <w:rPr>
          <w:b/>
          <w:bCs/>
        </w:rPr>
        <w:t>Folding</w:t>
      </w:r>
      <w:r>
        <w:t xml:space="preserve"> - is</w:t>
      </w:r>
      <w:r w:rsidRPr="006C7DE2">
        <w:t xml:space="preserve"> the process of applying one or bends to a sheet of metal by securing the sheet at a certain point and applying enough pressure to fold the metal. </w:t>
      </w:r>
      <w:r w:rsidR="00F659CD">
        <w:br/>
      </w:r>
    </w:p>
    <w:p w14:paraId="0AC58702" w14:textId="1E52D4E6" w:rsidR="006C7DE2" w:rsidRDefault="006C7DE2" w:rsidP="006C7DE2">
      <w:pPr>
        <w:pStyle w:val="ListParagraph"/>
        <w:numPr>
          <w:ilvl w:val="0"/>
          <w:numId w:val="20"/>
        </w:numPr>
      </w:pPr>
      <w:r w:rsidRPr="006C7DE2">
        <w:rPr>
          <w:b/>
          <w:bCs/>
        </w:rPr>
        <w:t xml:space="preserve">Blow </w:t>
      </w:r>
      <w:proofErr w:type="spellStart"/>
      <w:r w:rsidRPr="006C7DE2">
        <w:rPr>
          <w:b/>
          <w:bCs/>
        </w:rPr>
        <w:t>Moulding</w:t>
      </w:r>
      <w:proofErr w:type="spellEnd"/>
      <w:r>
        <w:t xml:space="preserve"> – </w:t>
      </w:r>
      <w:r w:rsidRPr="006C7DE2">
        <w:t xml:space="preserve">is a manufacturing process for forming hollow parts. It is also used for </w:t>
      </w:r>
      <w:r w:rsidR="00F659CD">
        <w:t>creat</w:t>
      </w:r>
      <w:r w:rsidRPr="006C7DE2">
        <w:t>ing glass</w:t>
      </w:r>
      <w:r>
        <w:t xml:space="preserve"> or plastic</w:t>
      </w:r>
      <w:r w:rsidRPr="006C7DE2">
        <w:t xml:space="preserve"> bottles or other hollow shapes. The </w:t>
      </w:r>
      <w:r>
        <w:t>plastic material</w:t>
      </w:r>
      <w:r w:rsidRPr="006C7DE2">
        <w:t xml:space="preserve"> is clamped into a mold</w:t>
      </w:r>
      <w:r w:rsidR="00F659CD">
        <w:t>,</w:t>
      </w:r>
      <w:r w:rsidRPr="006C7DE2">
        <w:t xml:space="preserve"> and </w:t>
      </w:r>
      <w:r w:rsidR="00F659CD">
        <w:t xml:space="preserve">the </w:t>
      </w:r>
      <w:r w:rsidRPr="006C7DE2">
        <w:t>air is blown into it. The air pressure then pushes the plastic out to match the mold.</w:t>
      </w:r>
      <w:r w:rsidR="00F659CD">
        <w:br/>
      </w:r>
    </w:p>
    <w:p w14:paraId="28117280" w14:textId="6ABE2CC8" w:rsidR="006C7DE2" w:rsidRDefault="006C7DE2" w:rsidP="006C7DE2">
      <w:pPr>
        <w:pStyle w:val="ListParagraph"/>
        <w:numPr>
          <w:ilvl w:val="0"/>
          <w:numId w:val="20"/>
        </w:numPr>
      </w:pPr>
      <w:r w:rsidRPr="006C7DE2">
        <w:rPr>
          <w:b/>
          <w:bCs/>
        </w:rPr>
        <w:t>Casting</w:t>
      </w:r>
      <w:r>
        <w:t xml:space="preserve"> – </w:t>
      </w:r>
      <w:r w:rsidRPr="006C7DE2">
        <w:t>is a manufacturing process in which a liquid material is usually poured into a mold, which contains a hollow cavity of the desired shape, and then allowed to solidify.</w:t>
      </w:r>
      <w:r w:rsidR="00F659CD">
        <w:br/>
      </w:r>
    </w:p>
    <w:p w14:paraId="1D828AEF" w14:textId="1CC8DB76" w:rsidR="006C7DE2" w:rsidRDefault="006C7DE2" w:rsidP="006C7DE2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Injecting </w:t>
      </w:r>
      <w:proofErr w:type="spellStart"/>
      <w:r>
        <w:rPr>
          <w:b/>
          <w:bCs/>
        </w:rPr>
        <w:t>Moulding</w:t>
      </w:r>
      <w:proofErr w:type="spellEnd"/>
      <w:r>
        <w:rPr>
          <w:b/>
          <w:bCs/>
        </w:rPr>
        <w:t xml:space="preserve"> – </w:t>
      </w:r>
      <w:r w:rsidRPr="006C7DE2">
        <w:t xml:space="preserve">is a manufacturing process used to create plastic products and materials. It involves inserting melted plastic into a </w:t>
      </w:r>
      <w:proofErr w:type="spellStart"/>
      <w:r w:rsidRPr="006C7DE2">
        <w:t>mould</w:t>
      </w:r>
      <w:proofErr w:type="spellEnd"/>
      <w:r w:rsidRPr="006C7DE2">
        <w:t xml:space="preserve"> cavity</w:t>
      </w:r>
      <w:r w:rsidR="00F659CD">
        <w:t>,</w:t>
      </w:r>
      <w:r w:rsidRPr="006C7DE2">
        <w:t xml:space="preserve"> which has been designed into the required shape.</w:t>
      </w:r>
      <w:r w:rsidR="00F659CD">
        <w:br/>
      </w:r>
    </w:p>
    <w:p w14:paraId="26F4FA8A" w14:textId="77221881" w:rsidR="006C7DE2" w:rsidRPr="006C7DE2" w:rsidRDefault="006C7DE2" w:rsidP="006C7DE2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Extrusion – </w:t>
      </w:r>
      <w:r w:rsidRPr="006C7DE2">
        <w:t>is a process used to create objects of a fixed cross-sectional profile. A material is pushed through a die of the desired cross-section. The extrusion process can be done with the material hot or cold.</w:t>
      </w:r>
    </w:p>
    <w:p w14:paraId="7017A545" w14:textId="233FDAFC" w:rsidR="006C7DE2" w:rsidRDefault="006C7DE2" w:rsidP="006C7DE2">
      <w:pPr>
        <w:pStyle w:val="ListParagraph"/>
      </w:pPr>
    </w:p>
    <w:p w14:paraId="63C0B323" w14:textId="72A52B64" w:rsidR="00AE50FE" w:rsidRDefault="00AE50FE" w:rsidP="00AE50FE"/>
    <w:p w14:paraId="457E87D3" w14:textId="7307BEAE" w:rsidR="00AE50FE" w:rsidRDefault="00AE50FE" w:rsidP="00AE50FE">
      <w:pPr>
        <w:tabs>
          <w:tab w:val="left" w:pos="4020"/>
        </w:tabs>
      </w:pPr>
      <w:r>
        <w:tab/>
      </w:r>
    </w:p>
    <w:p w14:paraId="0B2B1585" w14:textId="77777777" w:rsidR="00AE50FE" w:rsidRDefault="00AE50FE">
      <w:r>
        <w:br w:type="page"/>
      </w:r>
    </w:p>
    <w:p w14:paraId="003D68D0" w14:textId="77777777" w:rsidR="00AE50FE" w:rsidRDefault="00AE50FE" w:rsidP="00AE50FE">
      <w:pPr>
        <w:pStyle w:val="Heading1"/>
      </w:pPr>
      <w:r>
        <w:lastRenderedPageBreak/>
        <w:t>Download</w:t>
      </w:r>
    </w:p>
    <w:p w14:paraId="4EEAB653" w14:textId="77777777" w:rsidR="00AE50FE" w:rsidRDefault="00AE50FE" w:rsidP="00AE50FE">
      <w:r>
        <w:t>More Key Fact Revision sheets can be downloaded from</w:t>
      </w:r>
    </w:p>
    <w:p w14:paraId="1D6161ED" w14:textId="77777777" w:rsidR="00AE50FE" w:rsidRDefault="00AE50FE" w:rsidP="00AE50FE">
      <w:pPr>
        <w:rPr>
          <w:b/>
          <w:bCs/>
          <w:sz w:val="28"/>
          <w:szCs w:val="28"/>
        </w:rPr>
      </w:pPr>
      <w:hyperlink r:id="rId7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3BF685CF" w14:textId="77777777" w:rsidR="00AE50FE" w:rsidRDefault="00AE50FE" w:rsidP="00AE50FE">
      <w:pPr>
        <w:rPr>
          <w:b/>
          <w:bCs/>
          <w:sz w:val="28"/>
          <w:szCs w:val="28"/>
        </w:rPr>
      </w:pPr>
    </w:p>
    <w:p w14:paraId="7B781F53" w14:textId="77777777" w:rsidR="00AE50FE" w:rsidRDefault="00AE50FE" w:rsidP="00AE50FE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50FE" w14:paraId="67325B9D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4A56BE25" w14:textId="77777777" w:rsidR="00AE50FE" w:rsidRDefault="00AE50FE" w:rsidP="004C59A8">
            <w:r>
              <w:t>Date</w:t>
            </w:r>
          </w:p>
        </w:tc>
        <w:tc>
          <w:tcPr>
            <w:tcW w:w="3117" w:type="dxa"/>
          </w:tcPr>
          <w:p w14:paraId="7CC9692E" w14:textId="77777777" w:rsidR="00AE50FE" w:rsidRDefault="00AE50FE" w:rsidP="004C59A8">
            <w:r>
              <w:t>Arthur</w:t>
            </w:r>
          </w:p>
        </w:tc>
        <w:tc>
          <w:tcPr>
            <w:tcW w:w="3117" w:type="dxa"/>
          </w:tcPr>
          <w:p w14:paraId="55D4FE73" w14:textId="77777777" w:rsidR="00AE50FE" w:rsidRDefault="00AE50FE" w:rsidP="004C59A8">
            <w:r>
              <w:t>Comment</w:t>
            </w:r>
          </w:p>
        </w:tc>
      </w:tr>
      <w:tr w:rsidR="00AE50FE" w14:paraId="360DACB1" w14:textId="77777777" w:rsidTr="004C59A8">
        <w:tc>
          <w:tcPr>
            <w:tcW w:w="3116" w:type="dxa"/>
          </w:tcPr>
          <w:p w14:paraId="11F18E13" w14:textId="77777777" w:rsidR="00AE50FE" w:rsidRDefault="00AE50FE" w:rsidP="004C59A8">
            <w:r>
              <w:t>13-Mar-2021</w:t>
            </w:r>
          </w:p>
        </w:tc>
        <w:tc>
          <w:tcPr>
            <w:tcW w:w="3117" w:type="dxa"/>
          </w:tcPr>
          <w:p w14:paraId="7AE421ED" w14:textId="77777777" w:rsidR="00AE50FE" w:rsidRDefault="00AE50FE" w:rsidP="004C59A8">
            <w:r>
              <w:t>Andrew Seaford</w:t>
            </w:r>
          </w:p>
        </w:tc>
        <w:tc>
          <w:tcPr>
            <w:tcW w:w="3117" w:type="dxa"/>
          </w:tcPr>
          <w:p w14:paraId="1CF675B0" w14:textId="77777777" w:rsidR="00AE50FE" w:rsidRDefault="00AE50FE" w:rsidP="004C59A8">
            <w:r>
              <w:t>Initial release.</w:t>
            </w:r>
          </w:p>
        </w:tc>
      </w:tr>
    </w:tbl>
    <w:p w14:paraId="48DA1FEE" w14:textId="77777777" w:rsidR="00AE50FE" w:rsidRPr="00AE50FE" w:rsidRDefault="00AE50FE" w:rsidP="00AE50FE">
      <w:pPr>
        <w:tabs>
          <w:tab w:val="left" w:pos="4020"/>
        </w:tabs>
      </w:pPr>
    </w:p>
    <w:sectPr w:rsidR="00AE50FE" w:rsidRPr="00AE50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68A27" w14:textId="77777777" w:rsidR="00AE50FE" w:rsidRDefault="00AE5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169CF3C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AE50FE">
      <w:t xml:space="preserve"> </w:t>
    </w:r>
    <w:r w:rsidR="00AE50FE" w:rsidRPr="00AE50FE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52110" w14:textId="77777777" w:rsidR="00AE50FE" w:rsidRDefault="00AE5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E11E2" w14:textId="77777777" w:rsidR="00AE50FE" w:rsidRDefault="00AE50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FCD82" w14:textId="77777777" w:rsidR="00AE50FE" w:rsidRDefault="00AE50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C417E" w14:textId="77777777" w:rsidR="00AE50FE" w:rsidRDefault="00AE50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05CF9"/>
    <w:multiLevelType w:val="hybridMultilevel"/>
    <w:tmpl w:val="0C264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6AC561E6"/>
    <w:multiLevelType w:val="hybridMultilevel"/>
    <w:tmpl w:val="26F25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D07BC1"/>
    <w:multiLevelType w:val="hybridMultilevel"/>
    <w:tmpl w:val="F142F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7"/>
  </w:num>
  <w:num w:numId="17">
    <w:abstractNumId w:val="12"/>
  </w:num>
  <w:num w:numId="18">
    <w:abstractNumId w:val="16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C7DE2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AE50FE"/>
    <w:rsid w:val="00BC1FD2"/>
    <w:rsid w:val="00C92C41"/>
    <w:rsid w:val="00D57E3E"/>
    <w:rsid w:val="00DB24CB"/>
    <w:rsid w:val="00DF5013"/>
    <w:rsid w:val="00E9640A"/>
    <w:rsid w:val="00EA7777"/>
    <w:rsid w:val="00F1586E"/>
    <w:rsid w:val="00F659CD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166</TotalTime>
  <Pages>3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2021-03-14T18:03:00Z</cp:lastPrinted>
  <dcterms:created xsi:type="dcterms:W3CDTF">2020-12-10T21:31:00Z</dcterms:created>
  <dcterms:modified xsi:type="dcterms:W3CDTF">2021-03-14T18:03:00Z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