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52958538" w:rsidR="003312ED" w:rsidRDefault="0079051E">
      <w:pPr>
        <w:pStyle w:val="Title"/>
      </w:pPr>
      <w:r>
        <w:t>Enterprise</w:t>
      </w:r>
    </w:p>
    <w:p w14:paraId="4807B6AF" w14:textId="5B202106" w:rsidR="003312ED" w:rsidRDefault="00EA7777" w:rsidP="00107200">
      <w:pPr>
        <w:pStyle w:val="Subtitle"/>
      </w:pPr>
      <w:r>
        <w:t xml:space="preserve">Key Revision Facts: GCSE </w:t>
      </w:r>
      <w:r w:rsidR="0079051E">
        <w:t>Technology</w:t>
      </w:r>
    </w:p>
    <w:p w14:paraId="176F1A3C" w14:textId="324463BD" w:rsidR="00107200" w:rsidRDefault="00107200" w:rsidP="00107200"/>
    <w:p w14:paraId="34D380FE" w14:textId="7DC45EB9" w:rsidR="0079051E" w:rsidRDefault="0079051E" w:rsidP="009B76A5">
      <w:r w:rsidRPr="0079051E">
        <w:t xml:space="preserve">Enterprise is a for-profit business or company, often associated with entrepreneurial ventures. People who have entrepreneurial success </w:t>
      </w:r>
      <w:r>
        <w:t xml:space="preserve">often implement </w:t>
      </w:r>
      <w:r w:rsidRPr="0079051E">
        <w:t>Business innovation</w:t>
      </w:r>
      <w:r>
        <w:t>.</w:t>
      </w:r>
      <w:r w:rsidRPr="0079051E">
        <w:t xml:space="preserve"> Business innovation is when an organi</w:t>
      </w:r>
      <w:r>
        <w:t>z</w:t>
      </w:r>
      <w:r w:rsidRPr="0079051E">
        <w:t xml:space="preserve">ation introduces new processes, services, or products to </w:t>
      </w:r>
      <w:r>
        <w:t xml:space="preserve">change </w:t>
      </w:r>
      <w:r w:rsidR="00E54B97">
        <w:t>its</w:t>
      </w:r>
      <w:r>
        <w:t xml:space="preserve"> business positively</w:t>
      </w:r>
      <w:r w:rsidRPr="0079051E">
        <w:t xml:space="preserve">. </w:t>
      </w:r>
    </w:p>
    <w:p w14:paraId="19F5682D" w14:textId="77777777" w:rsidR="0079051E" w:rsidRPr="00667468" w:rsidRDefault="0079051E" w:rsidP="0079051E">
      <w:pPr>
        <w:pStyle w:val="Heading2"/>
        <w:numPr>
          <w:ilvl w:val="0"/>
          <w:numId w:val="0"/>
        </w:numPr>
      </w:pPr>
      <w:r w:rsidRPr="00667468">
        <w:t>Crowdfunding</w:t>
      </w:r>
    </w:p>
    <w:p w14:paraId="479B9CA3" w14:textId="4D4BC77B" w:rsidR="0079051E" w:rsidRDefault="0079051E" w:rsidP="009B76A5">
      <w:r w:rsidRPr="00667468">
        <w:t xml:space="preserve">Crowdfunding is a way of raising money to finance projects and businesses. It enables fundraisers to collect money from </w:t>
      </w:r>
      <w:proofErr w:type="gramStart"/>
      <w:r w:rsidRPr="00667468">
        <w:t>a large number of</w:t>
      </w:r>
      <w:proofErr w:type="gramEnd"/>
      <w:r w:rsidRPr="00667468">
        <w:t xml:space="preserve"> people via online platforms. Crowdfunding platforms are websites that </w:t>
      </w:r>
      <w:r>
        <w:t>allow</w:t>
      </w:r>
      <w:r w:rsidRPr="00667468">
        <w:t xml:space="preserve"> interaction between fundraisers and the crowd. Financial pledges can be made and collected through the crowdfunding platform.</w:t>
      </w:r>
    </w:p>
    <w:p w14:paraId="04226274" w14:textId="79B240FB" w:rsidR="0079051E" w:rsidRDefault="0079051E" w:rsidP="0079051E">
      <w:pPr>
        <w:pStyle w:val="Heading2"/>
        <w:numPr>
          <w:ilvl w:val="0"/>
          <w:numId w:val="0"/>
        </w:numPr>
      </w:pPr>
      <w:r>
        <w:t>Virtual Marketing</w:t>
      </w:r>
    </w:p>
    <w:p w14:paraId="0C891863" w14:textId="1E5848AA" w:rsidR="0079051E" w:rsidRDefault="0079051E" w:rsidP="0079051E">
      <w:r>
        <w:t>M</w:t>
      </w:r>
      <w:r w:rsidRPr="0079051E">
        <w:t xml:space="preserve">arketing is done in a virtual or digital space. It is marketing without </w:t>
      </w:r>
      <w:r>
        <w:t xml:space="preserve">a </w:t>
      </w:r>
      <w:r w:rsidRPr="0079051E">
        <w:t>physical presence.</w:t>
      </w:r>
      <w:r>
        <w:t xml:space="preserve"> Also sometimes called </w:t>
      </w:r>
      <w:r w:rsidRPr="0079051E">
        <w:t>digital marketing or viral marketing</w:t>
      </w:r>
      <w:r>
        <w:t>.</w:t>
      </w:r>
    </w:p>
    <w:p w14:paraId="7AAF7B8F" w14:textId="39C81F99" w:rsidR="0079051E" w:rsidRDefault="0079051E" w:rsidP="0079051E">
      <w:pPr>
        <w:pStyle w:val="Heading2"/>
        <w:numPr>
          <w:ilvl w:val="0"/>
          <w:numId w:val="0"/>
        </w:numPr>
      </w:pPr>
      <w:r w:rsidRPr="0079051E">
        <w:t>Co</w:t>
      </w:r>
      <w:r>
        <w:t>-</w:t>
      </w:r>
      <w:r w:rsidRPr="0079051E">
        <w:t>operative</w:t>
      </w:r>
    </w:p>
    <w:p w14:paraId="38A92DB8" w14:textId="7172CA6D" w:rsidR="0079051E" w:rsidRDefault="0079051E">
      <w:r w:rsidRPr="0079051E">
        <w:t>A cooperative is an association of persons (organization</w:t>
      </w:r>
      <w:r w:rsidR="00E54B97">
        <w:t>s</w:t>
      </w:r>
      <w:r w:rsidRPr="0079051E">
        <w:t xml:space="preserve">) owned and controlled by the people to meet their common economic, social, or cultural needs and aspirations through a </w:t>
      </w:r>
      <w:proofErr w:type="gramStart"/>
      <w:r w:rsidRPr="0079051E">
        <w:t>jointly-owned</w:t>
      </w:r>
      <w:proofErr w:type="gramEnd"/>
      <w:r w:rsidRPr="0079051E">
        <w:t xml:space="preserve"> and democratically controlled business (enterprise). </w:t>
      </w:r>
    </w:p>
    <w:p w14:paraId="7D7D54F5" w14:textId="2BEE2896" w:rsidR="0079051E" w:rsidRDefault="0079051E" w:rsidP="0079051E">
      <w:pPr>
        <w:pStyle w:val="Heading2"/>
        <w:numPr>
          <w:ilvl w:val="0"/>
          <w:numId w:val="0"/>
        </w:numPr>
      </w:pPr>
      <w:r w:rsidRPr="0079051E">
        <w:t>Fairtrade</w:t>
      </w:r>
    </w:p>
    <w:p w14:paraId="33F09A18" w14:textId="2E5231A4" w:rsidR="006333EB" w:rsidRDefault="0079051E">
      <w:r w:rsidRPr="0079051E">
        <w:t xml:space="preserve">Fairtrade is an arrangement designed to help </w:t>
      </w:r>
      <w:r>
        <w:t xml:space="preserve">ensure </w:t>
      </w:r>
      <w:r w:rsidRPr="0079051E">
        <w:t>producers in growing countries are paid a fair price for their work</w:t>
      </w:r>
      <w:r>
        <w:t xml:space="preserve"> and produce</w:t>
      </w:r>
      <w:r w:rsidR="00E54B97">
        <w:t>.</w:t>
      </w:r>
      <w:r w:rsidR="006333EB"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E54B97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77298E6B" w:rsidR="006333EB" w:rsidRDefault="0079051E" w:rsidP="006333EB">
            <w:r>
              <w:t>31</w:t>
            </w:r>
            <w:r w:rsidR="006333EB">
              <w:t>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6D8D40" w14:textId="77777777" w:rsidR="00E54B97" w:rsidRDefault="00E54B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672E98CD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E54B97">
      <w:t xml:space="preserve"> </w:t>
    </w:r>
    <w:r w:rsidR="00E54B97" w:rsidRPr="00E54B97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C06675" w14:textId="77777777" w:rsidR="00E54B97" w:rsidRDefault="00E54B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23C89C" w14:textId="77777777" w:rsidR="00E54B97" w:rsidRDefault="00E54B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3B08C" w14:textId="77777777" w:rsidR="00E54B97" w:rsidRDefault="00E54B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B59CA" w14:textId="77777777" w:rsidR="00E54B97" w:rsidRDefault="00E54B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QUAATUevC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051E"/>
    <w:rsid w:val="00791457"/>
    <w:rsid w:val="007F372E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54B97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124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7</cp:revision>
  <cp:lastPrinted>2021-03-15T17:07:00Z</cp:lastPrinted>
  <dcterms:created xsi:type="dcterms:W3CDTF">2020-12-10T21:31:00Z</dcterms:created>
  <dcterms:modified xsi:type="dcterms:W3CDTF">2021-03-15T17:08:00Z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