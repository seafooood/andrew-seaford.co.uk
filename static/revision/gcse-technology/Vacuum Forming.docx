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E5D14" w14:textId="7339D906" w:rsidR="00D47B12" w:rsidRDefault="00C044A0" w:rsidP="00D47B12">
      <w:pPr>
        <w:pStyle w:val="Subtitle"/>
      </w:pP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Vacuum Forming</w:t>
      </w:r>
      <w:r w:rsidR="00882C10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>
        <w:t xml:space="preserve">Key Revision Facts: </w:t>
      </w:r>
      <w:r w:rsidR="00107200">
        <w:t xml:space="preserve">GCSE </w:t>
      </w:r>
      <w:r>
        <w:t>Technology</w:t>
      </w:r>
      <w:r w:rsidR="00107200">
        <w:t xml:space="preserve"> </w:t>
      </w:r>
    </w:p>
    <w:p w14:paraId="273E1115" w14:textId="1322292D" w:rsidR="00D47B12" w:rsidRDefault="00D47B12" w:rsidP="00D47B12"/>
    <w:p w14:paraId="20924EF5" w14:textId="70AE4D60" w:rsidR="00D47B12" w:rsidRDefault="00370717" w:rsidP="00D01BBB">
      <w:pPr>
        <w:spacing w:after="0"/>
      </w:pPr>
      <w:r>
        <w:t>Vacuum Forming is a process in which heated plastic is shaped around a form by removing the air. The basic steps of the vacuum forming process are</w:t>
      </w:r>
    </w:p>
    <w:p w14:paraId="431FC4F3" w14:textId="34D36A55" w:rsidR="00370717" w:rsidRDefault="00370717" w:rsidP="00D01BBB">
      <w:pPr>
        <w:spacing w:after="0"/>
      </w:pPr>
    </w:p>
    <w:p w14:paraId="3F62D81D" w14:textId="7A57C604" w:rsidR="00370717" w:rsidRDefault="00370717" w:rsidP="00370717">
      <w:pPr>
        <w:pStyle w:val="ListParagraph"/>
        <w:numPr>
          <w:ilvl w:val="0"/>
          <w:numId w:val="24"/>
        </w:numPr>
        <w:spacing w:after="0"/>
      </w:pPr>
      <w:r>
        <w:t>The plastic is heated</w:t>
      </w:r>
    </w:p>
    <w:p w14:paraId="4E0993AC" w14:textId="633CBBA1" w:rsidR="00370717" w:rsidRDefault="00370717" w:rsidP="00370717">
      <w:pPr>
        <w:pStyle w:val="ListParagraph"/>
        <w:numPr>
          <w:ilvl w:val="0"/>
          <w:numId w:val="24"/>
        </w:numPr>
        <w:spacing w:after="0"/>
      </w:pPr>
      <w:r>
        <w:t>Once hot, the solid former is pressed into the plastic from a bed that can rise</w:t>
      </w:r>
    </w:p>
    <w:p w14:paraId="6072FDBB" w14:textId="3A568DB5" w:rsidR="00370717" w:rsidRDefault="00370717" w:rsidP="00370717">
      <w:pPr>
        <w:pStyle w:val="ListParagraph"/>
        <w:numPr>
          <w:ilvl w:val="0"/>
          <w:numId w:val="24"/>
        </w:numPr>
        <w:spacing w:after="0"/>
      </w:pPr>
      <w:r>
        <w:t>The vacuum is turned on, removing all the air from around the former</w:t>
      </w:r>
    </w:p>
    <w:p w14:paraId="2DA3005E" w14:textId="3F7FC49C" w:rsidR="00370717" w:rsidRDefault="00370717" w:rsidP="00370717">
      <w:pPr>
        <w:pStyle w:val="ListParagraph"/>
        <w:numPr>
          <w:ilvl w:val="0"/>
          <w:numId w:val="24"/>
        </w:numPr>
        <w:spacing w:after="0"/>
      </w:pPr>
      <w:r>
        <w:t>The plastic cools and takes the form of the solid former</w:t>
      </w:r>
    </w:p>
    <w:p w14:paraId="23A67721" w14:textId="50A0CD2F" w:rsidR="00370717" w:rsidRDefault="00370717" w:rsidP="00370717">
      <w:pPr>
        <w:spacing w:after="0"/>
      </w:pPr>
    </w:p>
    <w:p w14:paraId="43EC5D2A" w14:textId="7A9D427E" w:rsidR="00370717" w:rsidRDefault="00370717" w:rsidP="00370717">
      <w:pPr>
        <w:spacing w:after="0"/>
      </w:pPr>
      <w:r>
        <w:rPr>
          <w:noProof/>
        </w:rPr>
        <w:drawing>
          <wp:inline distT="0" distB="0" distL="0" distR="0" wp14:anchorId="71D7224B" wp14:editId="03C012C8">
            <wp:extent cx="5943600" cy="206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D2AE" w14:textId="5D3FE423" w:rsidR="00370717" w:rsidRDefault="00370717" w:rsidP="00370717">
      <w:pPr>
        <w:spacing w:after="0"/>
      </w:pPr>
    </w:p>
    <w:p w14:paraId="771FF29F" w14:textId="1FABAAC9" w:rsidR="00370717" w:rsidRPr="00370717" w:rsidRDefault="00370717" w:rsidP="00370717"/>
    <w:p w14:paraId="43E88967" w14:textId="202034BD" w:rsidR="00370717" w:rsidRPr="00370717" w:rsidRDefault="00370717" w:rsidP="00370717">
      <w:r w:rsidRPr="00370717">
        <w:t xml:space="preserve">The solid shape that goes in the vacuum former is called a </w:t>
      </w:r>
      <w:r w:rsidRPr="00370717">
        <w:rPr>
          <w:b/>
          <w:bCs/>
        </w:rPr>
        <w:t>former</w:t>
      </w:r>
      <w:r w:rsidRPr="00370717">
        <w:t xml:space="preserve">; the hollow part that has been vacuum formed is called a </w:t>
      </w:r>
      <w:proofErr w:type="spellStart"/>
      <w:r w:rsidRPr="00370717">
        <w:rPr>
          <w:b/>
          <w:bCs/>
        </w:rPr>
        <w:t>mould</w:t>
      </w:r>
      <w:proofErr w:type="spellEnd"/>
      <w:r w:rsidRPr="00370717">
        <w:t>.</w:t>
      </w:r>
    </w:p>
    <w:p w14:paraId="2F217548" w14:textId="69DB60DF" w:rsidR="00370717" w:rsidRPr="00370717" w:rsidRDefault="00370717" w:rsidP="00370717">
      <w:r w:rsidRPr="00370717">
        <w:t xml:space="preserve">The former must have a draft angle, so it doesn’t get stuck in the </w:t>
      </w:r>
      <w:proofErr w:type="spellStart"/>
      <w:r w:rsidRPr="00370717">
        <w:t>mould</w:t>
      </w:r>
      <w:proofErr w:type="spellEnd"/>
      <w:r w:rsidRPr="00370717">
        <w:t>.</w:t>
      </w:r>
    </w:p>
    <w:p w14:paraId="2ADAA8BA" w14:textId="35240938" w:rsidR="003271ED" w:rsidRDefault="003271ED">
      <w:r>
        <w:rPr>
          <w:noProof/>
        </w:rPr>
        <w:drawing>
          <wp:inline distT="0" distB="0" distL="0" distR="0" wp14:anchorId="428284E8" wp14:editId="243190C6">
            <wp:extent cx="5819775" cy="28098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1A6468" w14:textId="77777777" w:rsidR="003271ED" w:rsidRDefault="003271ED" w:rsidP="003271ED">
      <w:pPr>
        <w:pStyle w:val="Heading1"/>
      </w:pPr>
      <w:r>
        <w:lastRenderedPageBreak/>
        <w:t>Download</w:t>
      </w:r>
    </w:p>
    <w:p w14:paraId="708ABD06" w14:textId="77777777" w:rsidR="003271ED" w:rsidRDefault="003271ED" w:rsidP="003271ED">
      <w:r>
        <w:t>More Key Fact Revision sheets can be downloaded from</w:t>
      </w:r>
    </w:p>
    <w:p w14:paraId="158287D1" w14:textId="77777777" w:rsidR="003271ED" w:rsidRDefault="003271ED" w:rsidP="003271ED">
      <w:pPr>
        <w:rPr>
          <w:b/>
          <w:bCs/>
          <w:sz w:val="28"/>
          <w:szCs w:val="28"/>
        </w:rPr>
      </w:pPr>
      <w:hyperlink r:id="rId9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4BA1217C" w14:textId="77777777" w:rsidR="003271ED" w:rsidRDefault="003271ED" w:rsidP="003271ED">
      <w:pPr>
        <w:rPr>
          <w:b/>
          <w:bCs/>
          <w:sz w:val="28"/>
          <w:szCs w:val="28"/>
        </w:rPr>
      </w:pPr>
    </w:p>
    <w:p w14:paraId="7F8E739A" w14:textId="77777777" w:rsidR="003271ED" w:rsidRDefault="003271ED" w:rsidP="003271ED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71ED" w14:paraId="5FDFC8EB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16F5C7D2" w14:textId="77777777" w:rsidR="003271ED" w:rsidRDefault="003271ED" w:rsidP="004C59A8">
            <w:r>
              <w:t>Date</w:t>
            </w:r>
          </w:p>
        </w:tc>
        <w:tc>
          <w:tcPr>
            <w:tcW w:w="3117" w:type="dxa"/>
          </w:tcPr>
          <w:p w14:paraId="6DFF73EA" w14:textId="77777777" w:rsidR="003271ED" w:rsidRDefault="003271ED" w:rsidP="004C59A8">
            <w:r>
              <w:t>Arthur</w:t>
            </w:r>
          </w:p>
        </w:tc>
        <w:tc>
          <w:tcPr>
            <w:tcW w:w="3117" w:type="dxa"/>
          </w:tcPr>
          <w:p w14:paraId="7C0ED3C9" w14:textId="77777777" w:rsidR="003271ED" w:rsidRDefault="003271ED" w:rsidP="004C59A8">
            <w:r>
              <w:t>Comment</w:t>
            </w:r>
          </w:p>
        </w:tc>
      </w:tr>
      <w:tr w:rsidR="003271ED" w14:paraId="1C50ABB9" w14:textId="77777777" w:rsidTr="004C59A8">
        <w:tc>
          <w:tcPr>
            <w:tcW w:w="3116" w:type="dxa"/>
          </w:tcPr>
          <w:p w14:paraId="272BC5CD" w14:textId="77777777" w:rsidR="003271ED" w:rsidRDefault="003271ED" w:rsidP="004C59A8">
            <w:r>
              <w:t>13-Mar-2021</w:t>
            </w:r>
          </w:p>
        </w:tc>
        <w:tc>
          <w:tcPr>
            <w:tcW w:w="3117" w:type="dxa"/>
          </w:tcPr>
          <w:p w14:paraId="55500890" w14:textId="77777777" w:rsidR="003271ED" w:rsidRDefault="003271ED" w:rsidP="004C59A8">
            <w:r>
              <w:t>Andrew Seaford</w:t>
            </w:r>
          </w:p>
        </w:tc>
        <w:tc>
          <w:tcPr>
            <w:tcW w:w="3117" w:type="dxa"/>
          </w:tcPr>
          <w:p w14:paraId="7A6553E7" w14:textId="77777777" w:rsidR="003271ED" w:rsidRDefault="003271ED" w:rsidP="004C59A8">
            <w:r>
              <w:t>Initial release.</w:t>
            </w:r>
          </w:p>
        </w:tc>
      </w:tr>
    </w:tbl>
    <w:p w14:paraId="73706A04" w14:textId="34F8500E" w:rsidR="00370717" w:rsidRPr="00D47B12" w:rsidRDefault="00370717" w:rsidP="00370717">
      <w:pPr>
        <w:spacing w:after="0"/>
      </w:pPr>
    </w:p>
    <w:sectPr w:rsidR="00370717" w:rsidRPr="00D47B12">
      <w:footerReference w:type="default" r:id="rId10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312A21" w14:textId="77777777" w:rsidR="003D4528" w:rsidRDefault="003D4528">
      <w:pPr>
        <w:spacing w:after="0" w:line="240" w:lineRule="auto"/>
      </w:pPr>
      <w:r>
        <w:separator/>
      </w:r>
    </w:p>
  </w:endnote>
  <w:endnote w:type="continuationSeparator" w:id="0">
    <w:p w14:paraId="65EDA6D2" w14:textId="77777777" w:rsidR="003D4528" w:rsidRDefault="003D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1CE9FF4A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3271ED">
      <w:t xml:space="preserve"> </w:t>
    </w:r>
    <w:r w:rsidR="003271ED" w:rsidRPr="003271ED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B8D00" w14:textId="77777777" w:rsidR="003D4528" w:rsidRDefault="003D4528">
      <w:pPr>
        <w:spacing w:after="0" w:line="240" w:lineRule="auto"/>
      </w:pPr>
      <w:r>
        <w:separator/>
      </w:r>
    </w:p>
  </w:footnote>
  <w:footnote w:type="continuationSeparator" w:id="0">
    <w:p w14:paraId="3A818442" w14:textId="77777777" w:rsidR="003D4528" w:rsidRDefault="003D4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9AD0AB16"/>
    <w:lvl w:ilvl="0">
      <w:numFmt w:val="bullet"/>
      <w:lvlText w:val="*"/>
      <w:lvlJc w:val="left"/>
      <w:pPr>
        <w:ind w:left="0" w:firstLine="0"/>
      </w:p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2316B"/>
    <w:multiLevelType w:val="hybridMultilevel"/>
    <w:tmpl w:val="00504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622E8E"/>
    <w:multiLevelType w:val="hybridMultilevel"/>
    <w:tmpl w:val="8BEA2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B66C0"/>
    <w:multiLevelType w:val="hybridMultilevel"/>
    <w:tmpl w:val="427C157C"/>
    <w:lvl w:ilvl="0" w:tplc="5E28A69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  <w:b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EF3238"/>
    <w:multiLevelType w:val="hybridMultilevel"/>
    <w:tmpl w:val="09C2C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8" w15:restartNumberingAfterBreak="0">
    <w:nsid w:val="61511E06"/>
    <w:multiLevelType w:val="hybridMultilevel"/>
    <w:tmpl w:val="EAE294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20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F01E8"/>
    <w:multiLevelType w:val="hybridMultilevel"/>
    <w:tmpl w:val="753287E6"/>
    <w:lvl w:ilvl="0" w:tplc="5E28A69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  <w:b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9"/>
    <w:lvlOverride w:ilvl="0">
      <w:startOverride w:val="1"/>
    </w:lvlOverride>
  </w:num>
  <w:num w:numId="4">
    <w:abstractNumId w:val="11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20"/>
  </w:num>
  <w:num w:numId="17">
    <w:abstractNumId w:val="13"/>
  </w:num>
  <w:num w:numId="18">
    <w:abstractNumId w:val="12"/>
  </w:num>
  <w:num w:numId="19">
    <w:abstractNumId w:val="21"/>
  </w:num>
  <w:num w:numId="20">
    <w:abstractNumId w:val="15"/>
  </w:num>
  <w:num w:numId="21">
    <w:abstractNumId w:val="10"/>
    <w:lvlOverride w:ilvl="0">
      <w:lvl w:ilvl="0">
        <w:numFmt w:val="decimal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2">
    <w:abstractNumId w:val="16"/>
  </w:num>
  <w:num w:numId="23">
    <w:abstractNumId w:val="1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C35E1"/>
    <w:rsid w:val="001E042A"/>
    <w:rsid w:val="00225505"/>
    <w:rsid w:val="003271ED"/>
    <w:rsid w:val="003312ED"/>
    <w:rsid w:val="00370717"/>
    <w:rsid w:val="003D4528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3BFB"/>
    <w:rsid w:val="00704472"/>
    <w:rsid w:val="00791457"/>
    <w:rsid w:val="007F372E"/>
    <w:rsid w:val="00882C10"/>
    <w:rsid w:val="008D5E06"/>
    <w:rsid w:val="008D6D77"/>
    <w:rsid w:val="00954BFF"/>
    <w:rsid w:val="009B76A5"/>
    <w:rsid w:val="00AA316B"/>
    <w:rsid w:val="00AC3246"/>
    <w:rsid w:val="00BC1FD2"/>
    <w:rsid w:val="00BE54C8"/>
    <w:rsid w:val="00C044A0"/>
    <w:rsid w:val="00C911BA"/>
    <w:rsid w:val="00C92C41"/>
    <w:rsid w:val="00D01BBB"/>
    <w:rsid w:val="00D47B12"/>
    <w:rsid w:val="00D57E3E"/>
    <w:rsid w:val="00DB24CB"/>
    <w:rsid w:val="00DF5013"/>
    <w:rsid w:val="00E9640A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9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andrew-seaford.co.uk/revision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7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3</cp:revision>
  <cp:lastPrinted>2021-03-14T18:30:00Z</cp:lastPrinted>
  <dcterms:created xsi:type="dcterms:W3CDTF">2020-12-15T21:55:00Z</dcterms:created>
  <dcterms:modified xsi:type="dcterms:W3CDTF">2021-03-14T18:30:00Z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