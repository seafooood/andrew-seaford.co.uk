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51B206C6" w:rsidR="003312ED" w:rsidRDefault="0095292F">
      <w:pPr>
        <w:pStyle w:val="Title"/>
      </w:pPr>
      <w:r>
        <w:t>Composite Materials</w:t>
      </w:r>
    </w:p>
    <w:p w14:paraId="4807B6AF" w14:textId="3D77255B" w:rsidR="003312ED" w:rsidRDefault="00EA7777" w:rsidP="00107200">
      <w:pPr>
        <w:pStyle w:val="Subtitle"/>
      </w:pPr>
      <w:r>
        <w:t xml:space="preserve">Key Revision Facts: GCSE </w:t>
      </w:r>
      <w:r w:rsidR="0095292F">
        <w:t>Technology</w:t>
      </w:r>
    </w:p>
    <w:p w14:paraId="176F1A3C" w14:textId="324463BD" w:rsidR="00107200" w:rsidRDefault="00107200" w:rsidP="00107200"/>
    <w:p w14:paraId="23189496" w14:textId="57FD24D8" w:rsidR="009B76A5" w:rsidRDefault="0095292F" w:rsidP="009B76A5">
      <w:r>
        <w:t>Composite materials are produced by combining two or more different materials to create an enhanced material.</w:t>
      </w:r>
    </w:p>
    <w:p w14:paraId="257B4AE3" w14:textId="05F4A6D5" w:rsidR="0095292F" w:rsidRDefault="0095292F" w:rsidP="009B76A5"/>
    <w:p w14:paraId="15B0EDFB" w14:textId="663CE0A3" w:rsidR="0095292F" w:rsidRDefault="0095292F" w:rsidP="009B76A5">
      <w:r>
        <w:t>Examples of Composite Materials are:</w:t>
      </w:r>
    </w:p>
    <w:p w14:paraId="1B0F139D" w14:textId="6D0B2AAB" w:rsidR="0095292F" w:rsidRDefault="0095292F" w:rsidP="0095292F">
      <w:pPr>
        <w:ind w:left="720"/>
      </w:pPr>
      <w:r w:rsidRPr="0095292F">
        <w:rPr>
          <w:rStyle w:val="Heading2Char"/>
        </w:rPr>
        <w:t>Glass Reinforced Plastic (GRP)</w:t>
      </w:r>
      <w:r>
        <w:br/>
      </w:r>
      <w:r w:rsidRPr="0095292F">
        <w:rPr>
          <w:rFonts w:ascii="Helvetica" w:hAnsi="Helvetica" w:cs="Helvetica"/>
          <w:color w:val="333333"/>
          <w:shd w:val="clear" w:color="auto" w:fill="FFFFFF"/>
        </w:rPr>
        <w:t>It is also called fiberglass is made from strands of glass called fibers. The fibers may be randomly arranged, flattened into a sheet, or woven into a fabric and mixed with a Resin.</w:t>
      </w:r>
      <w:r>
        <w:br/>
      </w:r>
    </w:p>
    <w:p w14:paraId="41494849" w14:textId="066D413D" w:rsidR="0095292F" w:rsidRPr="0095292F" w:rsidRDefault="0095292F" w:rsidP="0095292F">
      <w:pPr>
        <w:pStyle w:val="Heading2"/>
        <w:numPr>
          <w:ilvl w:val="0"/>
          <w:numId w:val="0"/>
        </w:numPr>
        <w:ind w:left="720"/>
      </w:pPr>
      <w:r w:rsidRPr="0095292F">
        <w:t>Carbon</w:t>
      </w:r>
      <w:r w:rsidR="0094638B">
        <w:t xml:space="preserve"> </w:t>
      </w:r>
      <w:proofErr w:type="spellStart"/>
      <w:r w:rsidR="0094638B">
        <w:t>F</w:t>
      </w:r>
      <w:r w:rsidRPr="0095292F">
        <w:t>ibre</w:t>
      </w:r>
      <w:proofErr w:type="spellEnd"/>
      <w:r w:rsidRPr="0095292F">
        <w:t xml:space="preserve"> Reinforced Plastic (CRP)</w:t>
      </w:r>
    </w:p>
    <w:p w14:paraId="43D20934" w14:textId="71CB99C2" w:rsidR="0095292F" w:rsidRDefault="0095292F" w:rsidP="0095292F">
      <w:pPr>
        <w:ind w:left="720"/>
      </w:pPr>
      <w:r w:rsidRPr="0095292F">
        <w:t>Carbon</w:t>
      </w:r>
      <w:r w:rsidR="0094638B">
        <w:t xml:space="preserve"> </w:t>
      </w:r>
      <w:proofErr w:type="spellStart"/>
      <w:r w:rsidRPr="0095292F">
        <w:t>fibre</w:t>
      </w:r>
      <w:proofErr w:type="spellEnd"/>
      <w:r w:rsidRPr="0095292F">
        <w:t xml:space="preserve"> Reinforced Plastic is an extremely strong and light fiber-reinforced plastic </w:t>
      </w:r>
      <w:r>
        <w:t>that</w:t>
      </w:r>
      <w:r w:rsidRPr="0095292F">
        <w:t xml:space="preserve"> contains carbon fibers.</w:t>
      </w:r>
    </w:p>
    <w:p w14:paraId="26634376" w14:textId="6E7D38BF" w:rsidR="0095292F" w:rsidRDefault="0095292F" w:rsidP="0095292F">
      <w:pPr>
        <w:pStyle w:val="Heading2"/>
        <w:numPr>
          <w:ilvl w:val="0"/>
          <w:numId w:val="0"/>
        </w:numPr>
        <w:ind w:left="720"/>
      </w:pPr>
      <w:r w:rsidRPr="0095292F">
        <w:t>Concrete</w:t>
      </w:r>
    </w:p>
    <w:p w14:paraId="6463509E" w14:textId="2FBE33A1" w:rsidR="0095292F" w:rsidRDefault="0095292F" w:rsidP="0095292F">
      <w:pPr>
        <w:ind w:left="720"/>
      </w:pPr>
      <w:r w:rsidRPr="0095292F">
        <w:t xml:space="preserve">Concrete is the most common artificial composite material of all and typically consists of loose stones (aggregate) held with </w:t>
      </w:r>
      <w:r>
        <w:t>cement matrix</w:t>
      </w:r>
      <w:r w:rsidRPr="0095292F">
        <w:t>.</w:t>
      </w:r>
    </w:p>
    <w:p w14:paraId="12FCB376" w14:textId="77777777" w:rsidR="0095292F" w:rsidRPr="0095292F" w:rsidRDefault="0095292F" w:rsidP="0095292F">
      <w:pPr>
        <w:ind w:left="720"/>
        <w:rPr>
          <w:rFonts w:ascii="Arial" w:hAnsi="Arial" w:cs="Arial"/>
          <w:color w:val="231F20"/>
        </w:rPr>
      </w:pPr>
    </w:p>
    <w:p w14:paraId="2ECF81C7" w14:textId="474F4A37" w:rsidR="0095292F" w:rsidRDefault="0095292F" w:rsidP="0095292F">
      <w:pPr>
        <w:ind w:left="720"/>
      </w:pPr>
      <w:r w:rsidRPr="0095292F">
        <w:rPr>
          <w:rStyle w:val="Heading2Char"/>
        </w:rPr>
        <w:t>Medium</w:t>
      </w:r>
      <w:r w:rsidR="0094638B">
        <w:rPr>
          <w:rStyle w:val="Heading2Char"/>
        </w:rPr>
        <w:t xml:space="preserve"> D</w:t>
      </w:r>
      <w:r w:rsidRPr="0095292F">
        <w:rPr>
          <w:rStyle w:val="Heading2Char"/>
        </w:rPr>
        <w:t xml:space="preserve">ensity </w:t>
      </w:r>
      <w:proofErr w:type="spellStart"/>
      <w:r w:rsidR="0094638B">
        <w:rPr>
          <w:rStyle w:val="Heading2Char"/>
        </w:rPr>
        <w:t>F</w:t>
      </w:r>
      <w:r w:rsidRPr="0095292F">
        <w:rPr>
          <w:rStyle w:val="Heading2Char"/>
        </w:rPr>
        <w:t>ibreboard</w:t>
      </w:r>
      <w:proofErr w:type="spellEnd"/>
      <w:r w:rsidRPr="0095292F">
        <w:rPr>
          <w:rStyle w:val="Heading2Char"/>
        </w:rPr>
        <w:t xml:space="preserve"> (MDF)</w:t>
      </w:r>
      <w:r>
        <w:rPr>
          <w:rFonts w:ascii="Arial" w:hAnsi="Arial" w:cs="Arial"/>
          <w:color w:val="231F20"/>
        </w:rPr>
        <w:br/>
        <w:t>MDF is made from wood fibers and glue.</w:t>
      </w:r>
    </w:p>
    <w:p w14:paraId="25EA4466" w14:textId="77777777" w:rsidR="0095292F" w:rsidRDefault="0095292F" w:rsidP="009B76A5"/>
    <w:p w14:paraId="33F09A18" w14:textId="213FCE10" w:rsidR="006333EB" w:rsidRPr="0095292F" w:rsidRDefault="0095292F" w:rsidP="0095292F">
      <w:r>
        <w:t xml:space="preserve">The </w:t>
      </w:r>
      <w:r w:rsidRPr="0095292F">
        <w:t xml:space="preserve">fibers </w:t>
      </w:r>
      <w:r>
        <w:t xml:space="preserve">in a composite material </w:t>
      </w:r>
      <w:r w:rsidRPr="0095292F">
        <w:t xml:space="preserve">provide virtually </w:t>
      </w:r>
      <w:proofErr w:type="gramStart"/>
      <w:r w:rsidRPr="0095292F">
        <w:t>all of</w:t>
      </w:r>
      <w:proofErr w:type="gramEnd"/>
      <w:r w:rsidRPr="0095292F">
        <w:t xml:space="preserve"> the </w:t>
      </w:r>
      <w:r>
        <w:t>composite load-carrying characteristics,</w:t>
      </w:r>
      <w:r w:rsidRPr="0095292F">
        <w:t xml:space="preserve"> i.e., strength and stiffness. The fibers within </w:t>
      </w:r>
      <w:r>
        <w:t>the</w:t>
      </w:r>
      <w:r w:rsidRPr="0095292F">
        <w:t xml:space="preserve"> composite</w:t>
      </w:r>
      <w:r>
        <w:t xml:space="preserve"> </w:t>
      </w:r>
      <w:r w:rsidRPr="0095292F">
        <w:t>form bundles</w:t>
      </w:r>
      <w:r>
        <w:t xml:space="preserve"> </w:t>
      </w:r>
      <w:r w:rsidRPr="0095292F">
        <w:t xml:space="preserve">even if several fibers break, the load is redistributed to other fibers, which avoids a catastrophic failure. The matrix binds fibers together. Its purpose is to transfer </w:t>
      </w:r>
      <w:r>
        <w:t xml:space="preserve">the </w:t>
      </w:r>
      <w:r w:rsidRPr="0095292F">
        <w:t>load to and between fibers</w:t>
      </w:r>
      <w:r>
        <w:t xml:space="preserve"> and</w:t>
      </w:r>
      <w:r w:rsidRPr="0095292F">
        <w:t xml:space="preserve"> protect the fibers from hostile environments and handling. </w:t>
      </w:r>
      <w:r w:rsidR="006333EB" w:rsidRPr="0095292F">
        <w:br w:type="page"/>
      </w:r>
    </w:p>
    <w:p w14:paraId="2E60CD9E" w14:textId="34371F50" w:rsidR="006333EB" w:rsidRDefault="006333EB" w:rsidP="006333EB">
      <w:pPr>
        <w:pStyle w:val="Heading1"/>
      </w:pPr>
      <w:bookmarkStart w:id="0" w:name="_Hlk66637010"/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94638B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5D28373F" w:rsidR="006333EB" w:rsidRDefault="00AD3E12" w:rsidP="006333EB">
            <w:r>
              <w:t>13-Mar</w:t>
            </w:r>
            <w:r w:rsidR="006333EB">
              <w:t>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  <w:bookmarkEnd w:id="0"/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CA84DF" w14:textId="77777777" w:rsidR="00787051" w:rsidRDefault="007870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6D70C74D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787051">
      <w:t xml:space="preserve"> </w:t>
    </w:r>
    <w:r w:rsidR="00787051" w:rsidRPr="00787051">
      <w:t>COPYRIGHT ANDREW SEAFORD 2021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18BCFB" w14:textId="77777777" w:rsidR="00787051" w:rsidRDefault="007870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472258" w14:textId="77777777" w:rsidR="00787051" w:rsidRDefault="007870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F0B920" w14:textId="77777777" w:rsidR="00787051" w:rsidRDefault="007870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7AF2FD" w14:textId="77777777" w:rsidR="00787051" w:rsidRDefault="007870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wUAg1coj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87051"/>
    <w:rsid w:val="00791457"/>
    <w:rsid w:val="007F372E"/>
    <w:rsid w:val="008D5E06"/>
    <w:rsid w:val="008D6D77"/>
    <w:rsid w:val="0094638B"/>
    <w:rsid w:val="0095292F"/>
    <w:rsid w:val="00954BFF"/>
    <w:rsid w:val="009B76A5"/>
    <w:rsid w:val="00AA316B"/>
    <w:rsid w:val="00AD3E12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2</cp:revision>
  <cp:lastPrinted>2020-12-10T21:21:00Z</cp:lastPrinted>
  <dcterms:created xsi:type="dcterms:W3CDTF">2021-03-14T18:32:00Z</dcterms:created>
  <dcterms:modified xsi:type="dcterms:W3CDTF">2021-03-14T18:32:00Z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