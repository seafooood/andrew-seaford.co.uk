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73441" w14:textId="77777777" w:rsidR="00A74DC8" w:rsidRDefault="00A74DC8" w:rsidP="00107200">
      <w:pPr>
        <w:pStyle w:val="Subtitle"/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</w:pPr>
      <w:r w:rsidRPr="00A74DC8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 xml:space="preserve">Achieving Reciprocating Motion </w:t>
      </w:r>
    </w:p>
    <w:p w14:paraId="4807B6AF" w14:textId="2765DF60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176F1A3C" w14:textId="324463BD" w:rsidR="00107200" w:rsidRDefault="00107200" w:rsidP="00107200"/>
    <w:p w14:paraId="7AD142BE" w14:textId="71611370" w:rsidR="00A74DC8" w:rsidRDefault="00A74DC8" w:rsidP="0095292F">
      <w:r w:rsidRPr="00A74DC8">
        <w:t>There are two main ways to Achieving Reciprocating Motion. These are:</w:t>
      </w:r>
    </w:p>
    <w:p w14:paraId="3433AF4B" w14:textId="77777777" w:rsidR="00A74DC8" w:rsidRDefault="00A74DC8" w:rsidP="0095292F"/>
    <w:p w14:paraId="0074BF90" w14:textId="684203EA" w:rsidR="00A74DC8" w:rsidRPr="00A74DC8" w:rsidRDefault="00A74DC8" w:rsidP="00A74DC8">
      <w:pPr>
        <w:pStyle w:val="Heading2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9D25AA" wp14:editId="0531A4DC">
                <wp:simplePos x="0" y="0"/>
                <wp:positionH relativeFrom="column">
                  <wp:posOffset>2571750</wp:posOffset>
                </wp:positionH>
                <wp:positionV relativeFrom="paragraph">
                  <wp:posOffset>198755</wp:posOffset>
                </wp:positionV>
                <wp:extent cx="3108325" cy="996950"/>
                <wp:effectExtent l="57150" t="0" r="0" b="12700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325" cy="996950"/>
                          <a:chOff x="0" y="0"/>
                          <a:chExt cx="3108325" cy="996950"/>
                        </a:xfrm>
                      </wpg:grpSpPr>
                      <wps:wsp>
                        <wps:cNvPr id="6" name="Straight Connector 6"/>
                        <wps:cNvCnPr>
                          <a:cxnSpLocks noChangeShapeType="1"/>
                        </wps:cNvCnPr>
                        <wps:spPr bwMode="auto">
                          <a:xfrm>
                            <a:off x="0" y="104775"/>
                            <a:ext cx="635" cy="2749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2"/>
                            </a:solidFill>
                            <a:round/>
                            <a:headEnd type="triangl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Straight Connector 8"/>
                        <wps:cNvCnPr>
                          <a:cxnSpLocks noChangeShapeType="1"/>
                        </wps:cNvCnPr>
                        <wps:spPr bwMode="auto">
                          <a:xfrm flipH="1">
                            <a:off x="238125" y="104775"/>
                            <a:ext cx="1022985" cy="241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2875" y="66675"/>
                            <a:ext cx="92075" cy="366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1190625" y="0"/>
                            <a:ext cx="86931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410268A" w14:textId="61F07B84" w:rsidR="00A74DC8" w:rsidRDefault="00A74DC8">
                              <w:r>
                                <w:t>CAM follower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7625" y="447675"/>
                            <a:ext cx="274955" cy="5492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Straight Connector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200025" y="466725"/>
                            <a:ext cx="1022985" cy="241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1247775" y="342900"/>
                            <a:ext cx="18605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0ABC0B3" w14:textId="029C2FA3" w:rsidR="00A74DC8" w:rsidRDefault="00A74DC8" w:rsidP="00A74DC8">
                              <w:r>
                                <w:t>Cam rotates around center point.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D25AA" id="Group 17" o:spid="_x0000_s1026" style="position:absolute;margin-left:202.5pt;margin-top:15.65pt;width:244.75pt;height:78.5pt;z-index:251660288" coordsize="31083,9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">
                <v:line id="Straight Connector 6" o:spid="_x0000_s1027" style="position:absolute;visibility:visible;mso-wrap-style:square" from="0,1047" to="6,3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" strokecolor="#86bb40 [3205]">
                  <v:stroke startarrow="block" startarrowwidth="narrow" startarrowlength="short" endarrow="block" endarrowwidth="narrow" endarrowlength="short"/>
                </v:line>
                <v:line id="Straight Connector 8" o:spid="_x0000_s1028" style="position:absolute;flip:x;visibility:visible;mso-wrap-style:square" from="2381,1047" to="12611,3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" strokecolor="#5b9bd5 [3204]">
                  <v:stroke startarrowwidth="narrow" startarrowlength="short" endarrow="block" endarrowwidth="narrow" endarrowlength="short"/>
                </v:line>
                <v:rect id="Rectangle 7" o:spid="_x0000_s1029" style="position:absolute;left:1428;top:666;width:921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0" type="#_x0000_t202" style="position:absolute;left:11906;width:8693;height:24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" fillcolor="white [3201]" stroked="f" strokeweight=".5pt">
                  <v:textbox>
                    <w:txbxContent>
                      <w:p w14:paraId="0410268A" w14:textId="61F07B84" w:rsidR="00A74DC8" w:rsidRDefault="00A74DC8">
                        <w:r>
                          <w:t>CAM follower</w:t>
                        </w:r>
                      </w:p>
                    </w:txbxContent>
                  </v:textbox>
                </v:shape>
                <v:oval id="Oval 5" o:spid="_x0000_s1031" style="position:absolute;left:476;top:4476;width:2749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" filled="f"/>
                <v:line id="Straight Connector 10" o:spid="_x0000_s1032" style="position:absolute;flip:x;visibility:visible;mso-wrap-style:square" from="2000,4667" to="12230,7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" strokecolor="#5b9bd5 [3204]">
                  <v:stroke startarrowwidth="narrow" startarrowlength="short" endarrow="block" endarrowwidth="narrow" endarrowlength="short"/>
                </v:line>
                <v:shape id="Text Box 11" o:spid="_x0000_s1033" type="#_x0000_t202" style="position:absolute;left:12477;top:3429;width:18606;height:24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" fillcolor="white [3201]" stroked="f" strokeweight=".5pt">
                  <v:textbox>
                    <w:txbxContent>
                      <w:p w14:paraId="20ABC0B3" w14:textId="029C2FA3" w:rsidR="00A74DC8" w:rsidRDefault="00A74DC8" w:rsidP="00A74DC8">
                        <w:r>
                          <w:t>Cam rotates around center point.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A74DC8">
        <w:t>Cam</w:t>
      </w:r>
      <w:r w:rsidRPr="00A74DC8">
        <w:rPr>
          <w:szCs w:val="16"/>
        </w:rPr>
        <w:t xml:space="preserve">                                                          </w:t>
      </w:r>
    </w:p>
    <w:p w14:paraId="3D970A31" w14:textId="7093EBE6" w:rsidR="00A74DC8" w:rsidRPr="00A74DC8" w:rsidRDefault="00A74DC8" w:rsidP="00A74DC8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7C8316" wp14:editId="5C8E40BF">
                <wp:simplePos x="0" y="0"/>
                <wp:positionH relativeFrom="column">
                  <wp:posOffset>2581275</wp:posOffset>
                </wp:positionH>
                <wp:positionV relativeFrom="paragraph">
                  <wp:posOffset>241300</wp:posOffset>
                </wp:positionV>
                <wp:extent cx="504825" cy="441325"/>
                <wp:effectExtent l="0" t="57150" r="104775" b="0"/>
                <wp:wrapNone/>
                <wp:docPr id="33" name="Ar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41325"/>
                        </a:xfrm>
                        <a:prstGeom prst="arc">
                          <a:avLst/>
                        </a:prstGeom>
                        <a:ln>
                          <a:solidFill>
                            <a:schemeClr val="accent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40846" id="Arc 33" o:spid="_x0000_s1026" style="position:absolute;margin-left:203.25pt;margin-top:19pt;width:39.75pt;height:3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4825,44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" path="m252412,nsc391816,,504825,98794,504825,220663r-252412,c252413,147109,252412,73554,252412,xem252412,nfc391816,,504825,98794,504825,220663e" filled="f" strokecolor="#86bb40 [3205]" strokeweight=".5pt">
                <v:stroke startarrow="block" endarrow="block" joinstyle="miter"/>
                <v:path arrowok="t" o:connecttype="custom" o:connectlocs="252412,0;504825,220663" o:connectangles="0,0"/>
              </v:shape>
            </w:pict>
          </mc:Fallback>
        </mc:AlternateContent>
      </w:r>
      <w:r>
        <w:t>The cam follower follows the oval-shaped edge cam.</w:t>
      </w:r>
    </w:p>
    <w:p w14:paraId="666ED21A" w14:textId="2C6D1A3A" w:rsidR="00A74DC8" w:rsidRPr="00A74DC8" w:rsidRDefault="00A74DC8" w:rsidP="00A74DC8">
      <w:pPr>
        <w:rPr>
          <w:sz w:val="24"/>
          <w:szCs w:val="16"/>
        </w:rPr>
      </w:pPr>
    </w:p>
    <w:p w14:paraId="38308BA3" w14:textId="5AC7FB33" w:rsidR="00A74DC8" w:rsidRDefault="00A74DC8" w:rsidP="00A74DC8">
      <w:pPr>
        <w:rPr>
          <w:sz w:val="24"/>
          <w:szCs w:val="16"/>
        </w:rPr>
      </w:pPr>
    </w:p>
    <w:p w14:paraId="44FCB72F" w14:textId="77777777" w:rsidR="00A74DC8" w:rsidRDefault="00A74DC8" w:rsidP="00A74DC8">
      <w:pPr>
        <w:rPr>
          <w:sz w:val="24"/>
          <w:szCs w:val="16"/>
        </w:rPr>
      </w:pPr>
    </w:p>
    <w:p w14:paraId="447F1EF0" w14:textId="3DD8909C" w:rsidR="00A74DC8" w:rsidRPr="00A74DC8" w:rsidRDefault="00A74DC8" w:rsidP="00A74DC8">
      <w:pPr>
        <w:rPr>
          <w:sz w:val="24"/>
          <w:szCs w:val="16"/>
        </w:rPr>
      </w:pPr>
      <w:r>
        <w:rPr>
          <w:noProof/>
          <w:sz w:val="24"/>
          <w:szCs w:val="1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3258FE4" wp14:editId="5856BB66">
                <wp:simplePos x="0" y="0"/>
                <wp:positionH relativeFrom="column">
                  <wp:posOffset>2371725</wp:posOffset>
                </wp:positionH>
                <wp:positionV relativeFrom="paragraph">
                  <wp:posOffset>326390</wp:posOffset>
                </wp:positionV>
                <wp:extent cx="3406140" cy="1123315"/>
                <wp:effectExtent l="0" t="0" r="3810" b="19685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140" cy="1123315"/>
                          <a:chOff x="0" y="0"/>
                          <a:chExt cx="3406140" cy="1123315"/>
                        </a:xfrm>
                      </wpg:grpSpPr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93370" y="0"/>
                            <a:ext cx="92075" cy="457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traight Connector 3"/>
                        <wps:cNvCnPr>
                          <a:cxnSpLocks noChangeShapeType="1"/>
                        </wps:cNvCnPr>
                        <wps:spPr bwMode="auto">
                          <a:xfrm>
                            <a:off x="234315" y="76200"/>
                            <a:ext cx="635" cy="2749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2"/>
                            </a:solidFill>
                            <a:round/>
                            <a:headEnd type="triangl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Oval 2"/>
                        <wps:cNvSpPr>
                          <a:spLocks noChangeArrowheads="1"/>
                        </wps:cNvSpPr>
                        <wps:spPr bwMode="auto">
                          <a:xfrm>
                            <a:off x="0" y="482600"/>
                            <a:ext cx="640715" cy="6407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Straight Connector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377190" y="161925"/>
                            <a:ext cx="1022985" cy="241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1329690" y="57150"/>
                            <a:ext cx="86931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AD2FF4" w14:textId="77777777" w:rsidR="00A74DC8" w:rsidRDefault="00A74DC8" w:rsidP="00A74DC8">
                              <w:r>
                                <w:t>CAM follower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1386840" y="400050"/>
                            <a:ext cx="20193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C6E885" w14:textId="5D5C6658" w:rsidR="00A74DC8" w:rsidRDefault="00A74DC8" w:rsidP="00A74DC8">
                              <w:r>
                                <w:t xml:space="preserve">Cam rotates around </w:t>
                              </w:r>
                              <w:proofErr w:type="gramStart"/>
                              <w:r>
                                <w:t>off center</w:t>
                              </w:r>
                              <w:proofErr w:type="gramEnd"/>
                              <w:r>
                                <w:t xml:space="preserve"> point.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Straight Connector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358140" y="523875"/>
                            <a:ext cx="1003935" cy="4286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58FE4" id="Group 18" o:spid="_x0000_s1034" style="position:absolute;margin-left:186.75pt;margin-top:25.7pt;width:268.2pt;height:88.45pt;z-index:251666432" coordsize="34061,11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">
                <v:rect id="Rectangle 4" o:spid="_x0000_s1035" style="position:absolute;left:2933;width:921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WPXwwAAANoAAAAPAAAAZHJzL2Rvd25yZXYueG1sRI9Ba8JA&#10;FITvBf/D8gRvdVOp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Nilj18MAAADaAAAADwAA&#10;AAAAAAAAAAAAAAAHAgAAZHJzL2Rvd25yZXYueG1sUEsFBgAAAAADAAMAtwAAAPcCAAAAAA==&#10;" filled="f"/>
                <v:line id="Straight Connector 3" o:spid="_x0000_s1036" style="position:absolute;visibility:visible;mso-wrap-style:square" from="2343,762" to="2349,3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" strokecolor="#86bb40 [3205]">
                  <v:stroke startarrow="block" startarrowwidth="narrow" startarrowlength="short" endarrow="block" endarrowwidth="narrow" endarrowlength="short"/>
                </v:line>
                <v:oval id="Oval 2" o:spid="_x0000_s1037" style="position:absolute;top:4826;width:6407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" filled="f"/>
                <v:line id="Straight Connector 13" o:spid="_x0000_s1038" style="position:absolute;flip:x;visibility:visible;mso-wrap-style:square" from="3771,1619" to="14001,4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" strokecolor="#5b9bd5 [3204]">
                  <v:stroke startarrowwidth="narrow" startarrowlength="short" endarrow="block" endarrowwidth="narrow" endarrowlength="short"/>
                </v:line>
                <v:shape id="Text Box 14" o:spid="_x0000_s1039" type="#_x0000_t202" style="position:absolute;left:13296;top:571;width:8694;height:24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" fillcolor="white [3201]" stroked="f" strokeweight=".5pt">
                  <v:textbox>
                    <w:txbxContent>
                      <w:p w14:paraId="3CAD2FF4" w14:textId="77777777" w:rsidR="00A74DC8" w:rsidRDefault="00A74DC8" w:rsidP="00A74DC8">
                        <w:r>
                          <w:t>CAM follower</w:t>
                        </w:r>
                      </w:p>
                    </w:txbxContent>
                  </v:textbox>
                </v:shape>
                <v:shape id="Text Box 15" o:spid="_x0000_s1040" type="#_x0000_t202" style="position:absolute;left:13868;top:4000;width:20193;height:24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" fillcolor="white [3201]" stroked="f" strokeweight=".5pt">
                  <v:textbox>
                    <w:txbxContent>
                      <w:p w14:paraId="5FC6E885" w14:textId="5D5C6658" w:rsidR="00A74DC8" w:rsidRDefault="00A74DC8" w:rsidP="00A74DC8">
                        <w:r>
                          <w:t xml:space="preserve">Cam rotates around </w:t>
                        </w:r>
                        <w:proofErr w:type="gramStart"/>
                        <w:r>
                          <w:t>off center</w:t>
                        </w:r>
                        <w:proofErr w:type="gramEnd"/>
                        <w:r>
                          <w:t xml:space="preserve"> point.</w:t>
                        </w:r>
                      </w:p>
                    </w:txbxContent>
                  </v:textbox>
                </v:shape>
                <v:line id="Straight Connector 16" o:spid="_x0000_s1041" style="position:absolute;flip:x;visibility:visible;mso-wrap-style:square" from="3581,5238" to="13620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" strokecolor="#5b9bd5 [3204]">
                  <v:stroke startarrowwidth="narrow" startarrowlength="short" endarrow="block" endarrowwidth="narrow" endarrowlength="short"/>
                </v:line>
                <w10:wrap type="square"/>
              </v:group>
            </w:pict>
          </mc:Fallback>
        </mc:AlternateContent>
      </w:r>
    </w:p>
    <w:p w14:paraId="3E6BAE2C" w14:textId="205A1BC9" w:rsidR="00A74DC8" w:rsidRDefault="00A74DC8" w:rsidP="00A74DC8">
      <w:pPr>
        <w:rPr>
          <w:sz w:val="28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FDD684" wp14:editId="126013FF">
                <wp:simplePos x="0" y="0"/>
                <wp:positionH relativeFrom="column">
                  <wp:posOffset>2590800</wp:posOffset>
                </wp:positionH>
                <wp:positionV relativeFrom="paragraph">
                  <wp:posOffset>484505</wp:posOffset>
                </wp:positionV>
                <wp:extent cx="504825" cy="441325"/>
                <wp:effectExtent l="0" t="57150" r="104775" b="0"/>
                <wp:wrapNone/>
                <wp:docPr id="32" name="Ar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41325"/>
                        </a:xfrm>
                        <a:prstGeom prst="arc">
                          <a:avLst/>
                        </a:prstGeom>
                        <a:ln>
                          <a:solidFill>
                            <a:schemeClr val="accent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A7302" id="Arc 32" o:spid="_x0000_s1026" style="position:absolute;margin-left:204pt;margin-top:38.15pt;width:39.75pt;height:3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4825,44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" path="m252412,nsc391816,,504825,98794,504825,220663r-252412,c252413,147109,252412,73554,252412,xem252412,nfc391816,,504825,98794,504825,220663e" filled="f" strokecolor="#86bb40 [3205]" strokeweight=".5pt">
                <v:stroke startarrow="block" endarrow="block" joinstyle="miter"/>
                <v:path arrowok="t" o:connecttype="custom" o:connectlocs="252412,0;504825,220663" o:connectangles="0,0"/>
              </v:shape>
            </w:pict>
          </mc:Fallback>
        </mc:AlternateContent>
      </w:r>
      <w:r w:rsidRPr="00A74DC8">
        <w:t>An eccentric cam is a disc with its cent</w:t>
      </w:r>
      <w:r>
        <w:t>er</w:t>
      </w:r>
      <w:r w:rsidRPr="00A74DC8">
        <w:t xml:space="preserve"> of rotation positioned 'off</w:t>
      </w:r>
      <w:r>
        <w:t>-</w:t>
      </w:r>
      <w:r w:rsidRPr="00A74DC8">
        <w:t>cent</w:t>
      </w:r>
      <w:r>
        <w:t>er.'</w:t>
      </w:r>
      <w:r w:rsidRPr="00A74DC8">
        <w:t xml:space="preserve"> </w:t>
      </w:r>
      <w:r>
        <w:t>A</w:t>
      </w:r>
      <w:r w:rsidRPr="00A74DC8">
        <w:t>s the cam rotates</w:t>
      </w:r>
      <w:r>
        <w:t>,</w:t>
      </w:r>
      <w:r w:rsidRPr="00A74DC8">
        <w:t xml:space="preserve"> the flat follower rises and falls at a constant rate</w:t>
      </w:r>
      <w:r>
        <w:t>.</w:t>
      </w:r>
    </w:p>
    <w:p w14:paraId="6A97FF4D" w14:textId="6E34F227" w:rsidR="00A74DC8" w:rsidRDefault="00A74DC8" w:rsidP="0095292F"/>
    <w:p w14:paraId="40F44A71" w14:textId="77A6D056" w:rsidR="00A74DC8" w:rsidRDefault="00A74DC8" w:rsidP="0095292F"/>
    <w:p w14:paraId="721AD33F" w14:textId="3969B353" w:rsidR="00A74DC8" w:rsidRDefault="00A74DC8" w:rsidP="0095292F"/>
    <w:p w14:paraId="27113917" w14:textId="77777777" w:rsidR="00A74DC8" w:rsidRDefault="00A74DC8" w:rsidP="0095292F"/>
    <w:p w14:paraId="52B85C7B" w14:textId="6764C881" w:rsidR="00A74DC8" w:rsidRDefault="00A74DC8" w:rsidP="00A74DC8">
      <w:pPr>
        <w:pStyle w:val="Heading2"/>
        <w:numPr>
          <w:ilvl w:val="0"/>
          <w:numId w:val="0"/>
        </w:numPr>
      </w:pPr>
      <w:r>
        <w:t>Crank/Slider Mechanism</w:t>
      </w:r>
    </w:p>
    <w:p w14:paraId="4E4A39CC" w14:textId="6CC225B2" w:rsidR="00A74DC8" w:rsidRDefault="00A74DC8" w:rsidP="00A74DC8">
      <w:r>
        <w:t>The crank is connected to the slider via an off-center connecting rod. This arrangement is found in internal combustion engines, where the piston moves in a reciprocation way.</w:t>
      </w:r>
    </w:p>
    <w:p w14:paraId="10982A18" w14:textId="77C45FA6" w:rsidR="00A74DC8" w:rsidRDefault="00A74DC8" w:rsidP="00A74DC8">
      <w:pPr>
        <w:rPr>
          <w:sz w:val="28"/>
        </w:rPr>
      </w:pPr>
    </w:p>
    <w:p w14:paraId="38938C2C" w14:textId="43966681" w:rsidR="00A74DC8" w:rsidRDefault="00A74DC8" w:rsidP="00A74DC8"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60DD05A" wp14:editId="7BE73ECC">
                <wp:simplePos x="0" y="0"/>
                <wp:positionH relativeFrom="margin">
                  <wp:align>center</wp:align>
                </wp:positionH>
                <wp:positionV relativeFrom="paragraph">
                  <wp:posOffset>59055</wp:posOffset>
                </wp:positionV>
                <wp:extent cx="3475990" cy="1552575"/>
                <wp:effectExtent l="0" t="38100" r="0" b="952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5990" cy="1552575"/>
                          <a:chOff x="0" y="0"/>
                          <a:chExt cx="3475990" cy="1552575"/>
                        </a:xfrm>
                      </wpg:grpSpPr>
                      <wps:wsp>
                        <wps:cNvPr id="24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62865" y="173355"/>
                            <a:ext cx="549275" cy="5492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80160" y="412750"/>
                            <a:ext cx="274955" cy="183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traight Connector 21"/>
                        <wps:cNvCnPr>
                          <a:cxnSpLocks noChangeShapeType="1"/>
                        </wps:cNvCnPr>
                        <wps:spPr bwMode="auto">
                          <a:xfrm>
                            <a:off x="1160145" y="412750"/>
                            <a:ext cx="549275" cy="63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Straight Connector 20"/>
                        <wps:cNvCnPr>
                          <a:cxnSpLocks noChangeShapeType="1"/>
                        </wps:cNvCnPr>
                        <wps:spPr bwMode="auto">
                          <a:xfrm>
                            <a:off x="1160145" y="587375"/>
                            <a:ext cx="549275" cy="63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Straight Connector 25"/>
                        <wps:cNvCnPr>
                          <a:cxnSpLocks noChangeShapeType="1"/>
                        </wps:cNvCnPr>
                        <wps:spPr bwMode="auto">
                          <a:xfrm>
                            <a:off x="333375" y="266700"/>
                            <a:ext cx="923925" cy="2286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Straight Connector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247650" y="666750"/>
                            <a:ext cx="137160" cy="4413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Straight Connector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857250" y="123825"/>
                            <a:ext cx="996315" cy="2330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Straight Connector 1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09725" y="504825"/>
                            <a:ext cx="971550" cy="2762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1838325" y="0"/>
                            <a:ext cx="964565" cy="2190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9EEC41" w14:textId="1E6C060C" w:rsidR="00A74DC8" w:rsidRDefault="00A74DC8">
                              <w:r>
                                <w:t>Connecting rod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581275" y="704850"/>
                            <a:ext cx="894715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0AD6AF8" w14:textId="76F6F7B9" w:rsidR="00A74DC8" w:rsidRPr="00A74DC8" w:rsidRDefault="00A74DC8" w:rsidP="00A74DC8">
                              <w:r w:rsidRPr="00A74DC8">
                                <w:t>Slider (piston)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0" y="1133475"/>
                            <a:ext cx="494665" cy="419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55516F" w14:textId="1C4133B6" w:rsidR="00A74DC8" w:rsidRDefault="00A74DC8">
                              <w:r w:rsidRPr="00A74DC8">
                                <w:t>Crank</w:t>
                              </w:r>
                              <w:r>
                                <w:rPr>
                                  <w:sz w:val="28"/>
                                </w:rPr>
                                <w:t xml:space="preserve">                             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Arrow Connector 30"/>
                        <wps:cNvCnPr/>
                        <wps:spPr>
                          <a:xfrm>
                            <a:off x="1247775" y="714375"/>
                            <a:ext cx="381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Arc 31"/>
                        <wps:cNvSpPr/>
                        <wps:spPr>
                          <a:xfrm>
                            <a:off x="95250" y="38100"/>
                            <a:ext cx="504825" cy="441325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DD05A" id="Group 35" o:spid="_x0000_s1042" style="position:absolute;margin-left:0;margin-top:4.65pt;width:273.7pt;height:122.25pt;z-index:251681792;mso-position-horizontal:center;mso-position-horizontal-relative:margin" coordsize="34759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">
                <v:oval id="Oval 24" o:spid="_x0000_s1043" style="position:absolute;left:628;top:1733;width:5493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" filled="f"/>
                <v:rect id="Rectangle 22" o:spid="_x0000_s1044" style="position:absolute;left:12801;top:4127;width:2750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" filled="f"/>
                <v:line id="Straight Connector 21" o:spid="_x0000_s1045" style="position:absolute;visibility:visible;mso-wrap-style:square" from="11601,4127" to="17094,4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" strokeweight="2pt">
                  <v:stroke startarrowwidth="narrow" startarrowlength="short" endarrowwidth="narrow" endarrowlength="short"/>
                </v:line>
                <v:line id="Straight Connector 20" o:spid="_x0000_s1046" style="position:absolute;visibility:visible;mso-wrap-style:square" from="11601,5873" to="17094,5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" strokeweight="2pt">
                  <v:stroke startarrowwidth="narrow" startarrowlength="short" endarrowwidth="narrow" endarrowlength="short"/>
                </v:line>
                <v:line id="Straight Connector 25" o:spid="_x0000_s1047" style="position:absolute;visibility:visible;mso-wrap-style:square" from="3333,2667" to="12573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Straight Connector 23" o:spid="_x0000_s1048" style="position:absolute;flip:y;visibility:visible;mso-wrap-style:square" from="2476,6667" to="3848,11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" strokecolor="#5b9bd5 [3204]">
                  <v:stroke startarrowwidth="narrow" startarrowlength="short" endarrow="block" endarrowwidth="narrow" endarrowlength="short"/>
                </v:line>
                <v:line id="Straight Connector 26" o:spid="_x0000_s1049" style="position:absolute;flip:x;visibility:visible;mso-wrap-style:square" from="8572,1238" to="18535,3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" strokecolor="#5b9bd5 [3204]">
                  <v:stroke startarrowwidth="narrow" startarrowlength="short" endarrow="block" endarrowwidth="narrow" endarrowlength="short"/>
                </v:line>
                <v:line id="Straight Connector 19" o:spid="_x0000_s1050" style="position:absolute;flip:x y;visibility:visible;mso-wrap-style:square" from="16097,5048" to="25812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" strokecolor="#5b9bd5 [3204]">
                  <v:stroke startarrowwidth="narrow" startarrowlength="short" endarrow="block" endarrowwidth="narrow" endarrowlength="short"/>
                </v:line>
                <v:shape id="Text Box 27" o:spid="_x0000_s1051" type="#_x0000_t202" style="position:absolute;left:18383;width:9645;height:21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" fillcolor="white [3201]" stroked="f" strokeweight=".5pt">
                  <v:textbox>
                    <w:txbxContent>
                      <w:p w14:paraId="509EEC41" w14:textId="1E6C060C" w:rsidR="00A74DC8" w:rsidRDefault="00A74DC8">
                        <w:r>
                          <w:t>Connecting rod</w:t>
                        </w:r>
                      </w:p>
                    </w:txbxContent>
                  </v:textbox>
                </v:shape>
                <v:shape id="Text Box 28" o:spid="_x0000_s1052" type="#_x0000_t202" style="position:absolute;left:25812;top:7048;width:8947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" fillcolor="white [3201]" stroked="f" strokeweight=".5pt">
                  <v:textbox>
                    <w:txbxContent>
                      <w:p w14:paraId="70AD6AF8" w14:textId="76F6F7B9" w:rsidR="00A74DC8" w:rsidRPr="00A74DC8" w:rsidRDefault="00A74DC8" w:rsidP="00A74DC8">
                        <w:r w:rsidRPr="00A74DC8">
                          <w:t>Slider (piston)</w:t>
                        </w:r>
                      </w:p>
                    </w:txbxContent>
                  </v:textbox>
                </v:shape>
                <v:shape id="Text Box 29" o:spid="_x0000_s1053" type="#_x0000_t202" style="position:absolute;top:11334;width:4946;height:41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" fillcolor="white [3201]" stroked="f" strokeweight=".5pt">
                  <v:textbox>
                    <w:txbxContent>
                      <w:p w14:paraId="7355516F" w14:textId="1C4133B6" w:rsidR="00A74DC8" w:rsidRDefault="00A74DC8">
                        <w:r w:rsidRPr="00A74DC8">
                          <w:t>Crank</w:t>
                        </w:r>
                        <w:r>
                          <w:rPr>
                            <w:sz w:val="28"/>
                          </w:rPr>
                          <w:t xml:space="preserve">                                            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0" o:spid="_x0000_s1054" type="#_x0000_t32" style="position:absolute;left:12477;top:7143;width:3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" strokecolor="#86bb40 [3205]" strokeweight=".5pt">
                  <v:stroke startarrow="block" endarrow="block" joinstyle="miter"/>
                </v:shape>
                <v:shape id="Arc 31" o:spid="_x0000_s1055" style="position:absolute;left:952;top:381;width:5048;height:4413;visibility:visible;mso-wrap-style:square;v-text-anchor:middle" coordsize="50482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" path="m252412,nsc391816,,504825,98794,504825,220663r-252412,c252413,147109,252412,73554,252412,xem252412,nfc391816,,504825,98794,504825,220663e" filled="f" strokecolor="#86bb40 [3205]" strokeweight=".5pt">
                  <v:stroke startarrow="block" endarrow="block" joinstyle="miter"/>
                  <v:path arrowok="t" o:connecttype="custom" o:connectlocs="252412,0;504825,220663" o:connectangles="0,0"/>
                </v:shape>
                <w10:wrap anchorx="margin"/>
              </v:group>
            </w:pict>
          </mc:Fallback>
        </mc:AlternateContent>
      </w:r>
      <w:r>
        <w:t xml:space="preserve">                                            </w:t>
      </w:r>
    </w:p>
    <w:p w14:paraId="0F754955" w14:textId="3F56941D" w:rsidR="00A74DC8" w:rsidRDefault="00A74DC8" w:rsidP="00A74DC8">
      <w:pPr>
        <w:rPr>
          <w:sz w:val="28"/>
        </w:rPr>
      </w:pPr>
    </w:p>
    <w:p w14:paraId="218AF116" w14:textId="77777777" w:rsidR="00A74DC8" w:rsidRDefault="00A74DC8" w:rsidP="00A74DC8">
      <w:pPr>
        <w:rPr>
          <w:sz w:val="28"/>
        </w:rPr>
      </w:pPr>
    </w:p>
    <w:p w14:paraId="6A4F9D1A" w14:textId="6EE8590D" w:rsidR="00A74DC8" w:rsidRDefault="00A74DC8" w:rsidP="00A74DC8">
      <w:pPr>
        <w:rPr>
          <w:sz w:val="28"/>
        </w:rPr>
      </w:pPr>
      <w:r>
        <w:rPr>
          <w:sz w:val="28"/>
        </w:rPr>
        <w:t xml:space="preserve">    </w:t>
      </w:r>
    </w:p>
    <w:p w14:paraId="570A1080" w14:textId="2961415B" w:rsidR="00A74DC8" w:rsidRPr="0095292F" w:rsidRDefault="00A74DC8" w:rsidP="0095292F"/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391A31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5D28373F" w:rsidR="006333EB" w:rsidRDefault="00AD3E12" w:rsidP="006333EB">
            <w:r>
              <w:t>13-Mar</w:t>
            </w:r>
            <w:r w:rsidR="006333EB"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1238293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391A31">
      <w:t xml:space="preserve"> </w:t>
    </w:r>
    <w:r w:rsidR="00391A31" w:rsidRPr="00391A31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41A4D"/>
    <w:rsid w:val="00083B37"/>
    <w:rsid w:val="000A0612"/>
    <w:rsid w:val="00107200"/>
    <w:rsid w:val="001A728E"/>
    <w:rsid w:val="001E042A"/>
    <w:rsid w:val="00225505"/>
    <w:rsid w:val="003312ED"/>
    <w:rsid w:val="00391A31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292F"/>
    <w:rsid w:val="00954BFF"/>
    <w:rsid w:val="009B76A5"/>
    <w:rsid w:val="00A74DC8"/>
    <w:rsid w:val="00AA316B"/>
    <w:rsid w:val="00AD3E12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180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9</cp:revision>
  <cp:lastPrinted>2021-03-14T18:31:00Z</cp:lastPrinted>
  <dcterms:created xsi:type="dcterms:W3CDTF">2020-12-10T21:31:00Z</dcterms:created>
  <dcterms:modified xsi:type="dcterms:W3CDTF">2021-03-14T18:36:00Z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