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1C902" w14:textId="2A0BE26B" w:rsidR="008F1601" w:rsidRDefault="006D665E" w:rsidP="00107200">
      <w:pPr>
        <w:pStyle w:val="Subtitle"/>
        <w:rPr>
          <w:rFonts w:asciiTheme="majorHAnsi" w:eastAsiaTheme="majorEastAsia" w:hAnsiTheme="majorHAnsi" w:cstheme="majorBidi"/>
          <w:b w:val="0"/>
          <w:bCs w:val="0"/>
          <w:caps/>
          <w:color w:val="1F4E79" w:themeColor="accent1" w:themeShade="80"/>
          <w:kern w:val="28"/>
          <w:sz w:val="38"/>
        </w:rPr>
      </w:pPr>
      <w:r>
        <w:rPr>
          <w:rFonts w:asciiTheme="majorHAnsi" w:eastAsiaTheme="majorEastAsia" w:hAnsiTheme="majorHAnsi" w:cstheme="majorBidi"/>
          <w:b w:val="0"/>
          <w:bCs w:val="0"/>
          <w:caps/>
          <w:color w:val="1F4E79" w:themeColor="accent1" w:themeShade="80"/>
          <w:kern w:val="28"/>
          <w:sz w:val="38"/>
        </w:rPr>
        <w:t xml:space="preserve">Network </w:t>
      </w:r>
      <w:r w:rsidR="00D96F6F" w:rsidRPr="00D96F6F">
        <w:rPr>
          <w:rFonts w:asciiTheme="majorHAnsi" w:eastAsiaTheme="majorEastAsia" w:hAnsiTheme="majorHAnsi" w:cstheme="majorBidi"/>
          <w:b w:val="0"/>
          <w:bCs w:val="0"/>
          <w:caps/>
          <w:color w:val="1F4E79" w:themeColor="accent1" w:themeShade="80"/>
          <w:kern w:val="28"/>
          <w:sz w:val="38"/>
        </w:rPr>
        <w:t>Topologies</w:t>
      </w:r>
    </w:p>
    <w:p w14:paraId="70272EBD" w14:textId="57E1EA6E" w:rsidR="008F1601" w:rsidRDefault="008F1601" w:rsidP="00B2740A">
      <w:pPr>
        <w:pStyle w:val="Subtitle"/>
      </w:pPr>
      <w:r>
        <w:t xml:space="preserve">Key </w:t>
      </w:r>
      <w:r w:rsidR="00B03398">
        <w:t xml:space="preserve">Revision </w:t>
      </w:r>
      <w:r>
        <w:t xml:space="preserve">Facts: </w:t>
      </w:r>
      <w:r w:rsidR="00107200">
        <w:t xml:space="preserve">GCSE </w:t>
      </w:r>
      <w:r>
        <w:t xml:space="preserve">Computer </w:t>
      </w:r>
      <w:r w:rsidR="00107200">
        <w:t xml:space="preserve">Science </w:t>
      </w:r>
    </w:p>
    <w:p w14:paraId="307110A7" w14:textId="38BF829F" w:rsidR="006D665E" w:rsidRDefault="006D665E" w:rsidP="009B76A5"/>
    <w:p w14:paraId="70320A0A" w14:textId="1F188BDB" w:rsidR="00D96F6F" w:rsidRDefault="00D96F6F" w:rsidP="00D96F6F">
      <w:r>
        <w:t>There are different ways of setting up a LAN, each with different benefits in terms of network speed and cost. Three of the main topologies include bus, star and ring.</w:t>
      </w:r>
    </w:p>
    <w:p w14:paraId="4AB81BC4" w14:textId="77777777" w:rsidR="00D96F6F" w:rsidRDefault="00D96F6F" w:rsidP="00D96F6F">
      <w:pPr>
        <w:pStyle w:val="Heading2"/>
        <w:numPr>
          <w:ilvl w:val="0"/>
          <w:numId w:val="0"/>
        </w:numPr>
      </w:pPr>
      <w:r>
        <w:t>Bus network</w:t>
      </w:r>
    </w:p>
    <w:p w14:paraId="140E0B0B" w14:textId="77777777" w:rsidR="00D96F6F" w:rsidRDefault="00D96F6F" w:rsidP="00D96F6F">
      <w:r>
        <w:t>In a bus network all the workstations, servers and printers are joined to one cable - 'the bus'. At each end of the cable a terminator is fitted to stop signals reflecting back down the bus.</w:t>
      </w:r>
    </w:p>
    <w:p w14:paraId="7A7E9BD6" w14:textId="662A90A2" w:rsidR="00D96F6F" w:rsidRDefault="00D96F6F" w:rsidP="00D96F6F">
      <w:r w:rsidRPr="00D96F6F">
        <w:drawing>
          <wp:inline distT="0" distB="0" distL="0" distR="0" wp14:anchorId="09FB829A" wp14:editId="62ABBB81">
            <wp:extent cx="1486800" cy="14868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1486800" cy="1486800"/>
                    </a:xfrm>
                    <a:prstGeom prst="rect">
                      <a:avLst/>
                    </a:prstGeom>
                  </pic:spPr>
                </pic:pic>
              </a:graphicData>
            </a:graphic>
          </wp:inline>
        </w:drawing>
      </w:r>
    </w:p>
    <w:p w14:paraId="7288DCB7" w14:textId="77777777" w:rsidR="00D96F6F" w:rsidRDefault="00D96F6F" w:rsidP="00D96F6F"/>
    <w:p w14:paraId="4CDB3E3F" w14:textId="77777777" w:rsidR="00D96F6F" w:rsidRDefault="00D96F6F" w:rsidP="00D96F6F">
      <w:pPr>
        <w:pStyle w:val="ListParagraph"/>
        <w:numPr>
          <w:ilvl w:val="0"/>
          <w:numId w:val="18"/>
        </w:numPr>
        <w:rPr>
          <w:b/>
          <w:bCs/>
        </w:rPr>
      </w:pPr>
      <w:r w:rsidRPr="00D96F6F">
        <w:rPr>
          <w:b/>
          <w:bCs/>
        </w:rPr>
        <w:t>Advantages</w:t>
      </w:r>
    </w:p>
    <w:p w14:paraId="7622E486" w14:textId="77777777" w:rsidR="00D96F6F" w:rsidRPr="00D96F6F" w:rsidRDefault="00D96F6F" w:rsidP="00D96F6F">
      <w:pPr>
        <w:pStyle w:val="ListParagraph"/>
        <w:numPr>
          <w:ilvl w:val="1"/>
          <w:numId w:val="18"/>
        </w:numPr>
        <w:rPr>
          <w:b/>
          <w:bCs/>
        </w:rPr>
      </w:pPr>
      <w:r>
        <w:t>easy to install</w:t>
      </w:r>
    </w:p>
    <w:p w14:paraId="56B84806" w14:textId="77777777" w:rsidR="00D96F6F" w:rsidRPr="00D96F6F" w:rsidRDefault="00D96F6F" w:rsidP="00D96F6F">
      <w:pPr>
        <w:pStyle w:val="ListParagraph"/>
        <w:numPr>
          <w:ilvl w:val="1"/>
          <w:numId w:val="18"/>
        </w:numPr>
        <w:rPr>
          <w:b/>
          <w:bCs/>
        </w:rPr>
      </w:pPr>
      <w:r>
        <w:t>cheap to install - it does not require much cabling</w:t>
      </w:r>
    </w:p>
    <w:p w14:paraId="053ED5C0" w14:textId="77777777" w:rsidR="00D96F6F" w:rsidRDefault="00D96F6F" w:rsidP="00D96F6F">
      <w:pPr>
        <w:pStyle w:val="ListParagraph"/>
        <w:numPr>
          <w:ilvl w:val="0"/>
          <w:numId w:val="18"/>
        </w:numPr>
        <w:rPr>
          <w:b/>
          <w:bCs/>
        </w:rPr>
      </w:pPr>
      <w:r w:rsidRPr="00D96F6F">
        <w:rPr>
          <w:b/>
          <w:bCs/>
        </w:rPr>
        <w:t>Disadvantages</w:t>
      </w:r>
    </w:p>
    <w:p w14:paraId="48F94DE7" w14:textId="77777777" w:rsidR="00D96F6F" w:rsidRPr="00D96F6F" w:rsidRDefault="00D96F6F" w:rsidP="00D96F6F">
      <w:pPr>
        <w:pStyle w:val="ListParagraph"/>
        <w:numPr>
          <w:ilvl w:val="1"/>
          <w:numId w:val="18"/>
        </w:numPr>
        <w:rPr>
          <w:b/>
          <w:bCs/>
        </w:rPr>
      </w:pPr>
      <w:r>
        <w:t>if the main cable fails or gets damaged, the whole network will fail</w:t>
      </w:r>
    </w:p>
    <w:p w14:paraId="005183CA" w14:textId="77777777" w:rsidR="00D96F6F" w:rsidRPr="00D96F6F" w:rsidRDefault="00D96F6F" w:rsidP="00D96F6F">
      <w:pPr>
        <w:pStyle w:val="ListParagraph"/>
        <w:numPr>
          <w:ilvl w:val="1"/>
          <w:numId w:val="18"/>
        </w:numPr>
        <w:rPr>
          <w:b/>
          <w:bCs/>
        </w:rPr>
      </w:pPr>
      <w:r>
        <w:t>as more workstations are connected, the performance of the network will become slower because of data collisions</w:t>
      </w:r>
    </w:p>
    <w:p w14:paraId="36E47D38" w14:textId="2831247C" w:rsidR="00D96F6F" w:rsidRPr="00D96F6F" w:rsidRDefault="00D96F6F" w:rsidP="00D96F6F">
      <w:pPr>
        <w:pStyle w:val="ListParagraph"/>
        <w:numPr>
          <w:ilvl w:val="1"/>
          <w:numId w:val="18"/>
        </w:numPr>
        <w:rPr>
          <w:b/>
          <w:bCs/>
        </w:rPr>
      </w:pPr>
      <w:r>
        <w:t>every workstation on the network 'sees' all of the data on the network, which can be a security risk</w:t>
      </w:r>
    </w:p>
    <w:p w14:paraId="76A49D84" w14:textId="77777777" w:rsidR="00D96F6F" w:rsidRDefault="00D96F6F" w:rsidP="00D96F6F">
      <w:pPr>
        <w:pStyle w:val="Heading2"/>
        <w:numPr>
          <w:ilvl w:val="0"/>
          <w:numId w:val="0"/>
        </w:numPr>
      </w:pPr>
      <w:r>
        <w:t>Ring network</w:t>
      </w:r>
    </w:p>
    <w:p w14:paraId="243BB86E" w14:textId="77777777" w:rsidR="00D96F6F" w:rsidRDefault="00D96F6F" w:rsidP="00D96F6F">
      <w:r>
        <w:t>In a ring network, each device (eg workstation, server, printer) is connected in a ring so each one is connected to two other devices. Each data packet on the network travels in one direction. Each device receives each packet in turn until the destination device receives it.</w:t>
      </w:r>
    </w:p>
    <w:p w14:paraId="221F27F5" w14:textId="071C0BE5" w:rsidR="00D96F6F" w:rsidRDefault="00D96F6F" w:rsidP="00D96F6F">
      <w:r w:rsidRPr="00D96F6F">
        <w:drawing>
          <wp:inline distT="0" distB="0" distL="0" distR="0" wp14:anchorId="5E5C3573" wp14:editId="274CF5A9">
            <wp:extent cx="1486800" cy="14868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8"/>
                    <a:stretch>
                      <a:fillRect/>
                    </a:stretch>
                  </pic:blipFill>
                  <pic:spPr>
                    <a:xfrm>
                      <a:off x="0" y="0"/>
                      <a:ext cx="1486800" cy="1486800"/>
                    </a:xfrm>
                    <a:prstGeom prst="rect">
                      <a:avLst/>
                    </a:prstGeom>
                  </pic:spPr>
                </pic:pic>
              </a:graphicData>
            </a:graphic>
          </wp:inline>
        </w:drawing>
      </w:r>
    </w:p>
    <w:p w14:paraId="5A01064A" w14:textId="77777777" w:rsidR="00D96F6F" w:rsidRDefault="00D96F6F" w:rsidP="00D96F6F"/>
    <w:p w14:paraId="7913A9A1" w14:textId="77777777" w:rsidR="00D96F6F" w:rsidRDefault="00D96F6F" w:rsidP="00D96F6F">
      <w:pPr>
        <w:pStyle w:val="ListParagraph"/>
        <w:numPr>
          <w:ilvl w:val="0"/>
          <w:numId w:val="19"/>
        </w:numPr>
        <w:rPr>
          <w:b/>
          <w:bCs/>
        </w:rPr>
      </w:pPr>
      <w:r w:rsidRPr="00D96F6F">
        <w:rPr>
          <w:b/>
          <w:bCs/>
        </w:rPr>
        <w:lastRenderedPageBreak/>
        <w:t>Advantages</w:t>
      </w:r>
    </w:p>
    <w:p w14:paraId="18EC3921" w14:textId="77777777" w:rsidR="00D96F6F" w:rsidRPr="00D96F6F" w:rsidRDefault="00D96F6F" w:rsidP="00D96F6F">
      <w:pPr>
        <w:pStyle w:val="ListParagraph"/>
        <w:numPr>
          <w:ilvl w:val="1"/>
          <w:numId w:val="19"/>
        </w:numPr>
        <w:rPr>
          <w:b/>
          <w:bCs/>
        </w:rPr>
      </w:pPr>
      <w:r>
        <w:t>this type of network can transfer data quickly (even if there are a large number of devices connected) as data only flows in one direction so there won't be any data collisions</w:t>
      </w:r>
    </w:p>
    <w:p w14:paraId="04C4A5DF" w14:textId="77777777" w:rsidR="00D96F6F" w:rsidRDefault="00D96F6F" w:rsidP="00D96F6F">
      <w:pPr>
        <w:pStyle w:val="ListParagraph"/>
        <w:numPr>
          <w:ilvl w:val="0"/>
          <w:numId w:val="19"/>
        </w:numPr>
        <w:rPr>
          <w:b/>
          <w:bCs/>
        </w:rPr>
      </w:pPr>
      <w:r w:rsidRPr="00D96F6F">
        <w:rPr>
          <w:b/>
          <w:bCs/>
        </w:rPr>
        <w:t>Disadvantages</w:t>
      </w:r>
    </w:p>
    <w:p w14:paraId="79098516" w14:textId="502DB6A5" w:rsidR="00D96F6F" w:rsidRPr="00D96F6F" w:rsidRDefault="00D96F6F" w:rsidP="00D96F6F">
      <w:pPr>
        <w:pStyle w:val="ListParagraph"/>
        <w:numPr>
          <w:ilvl w:val="1"/>
          <w:numId w:val="19"/>
        </w:numPr>
        <w:rPr>
          <w:b/>
          <w:bCs/>
        </w:rPr>
      </w:pPr>
      <w:r>
        <w:t>if the main cable fails or any device is faulty, then the whole network will fail - a serious problem in a company where communication is vital</w:t>
      </w:r>
    </w:p>
    <w:p w14:paraId="7D438537" w14:textId="77777777" w:rsidR="00D96F6F" w:rsidRDefault="00D96F6F" w:rsidP="00D96F6F">
      <w:pPr>
        <w:pStyle w:val="Heading2"/>
        <w:numPr>
          <w:ilvl w:val="0"/>
          <w:numId w:val="0"/>
        </w:numPr>
      </w:pPr>
      <w:r>
        <w:t>Star network</w:t>
      </w:r>
    </w:p>
    <w:p w14:paraId="225A824C" w14:textId="77777777" w:rsidR="00D96F6F" w:rsidRDefault="00D96F6F" w:rsidP="00D96F6F">
      <w:r>
        <w:t>In a star network, each device on the network has its own cable that connects to a switch or hub. This is the most popular way of setting up a LAN. You may find a star network in a small network of five or six computers where speed is a priority.</w:t>
      </w:r>
    </w:p>
    <w:p w14:paraId="05456612" w14:textId="77777777" w:rsidR="00D96F6F" w:rsidRDefault="00D96F6F" w:rsidP="00D96F6F"/>
    <w:p w14:paraId="74899042" w14:textId="6018AE6F" w:rsidR="00D96F6F" w:rsidRDefault="00D96F6F" w:rsidP="00D96F6F">
      <w:r w:rsidRPr="00D96F6F">
        <w:drawing>
          <wp:inline distT="0" distB="0" distL="0" distR="0" wp14:anchorId="2DE8AFB1" wp14:editId="2DFD1DFA">
            <wp:extent cx="1486800" cy="14868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9"/>
                    <a:stretch>
                      <a:fillRect/>
                    </a:stretch>
                  </pic:blipFill>
                  <pic:spPr>
                    <a:xfrm>
                      <a:off x="0" y="0"/>
                      <a:ext cx="1486800" cy="1486800"/>
                    </a:xfrm>
                    <a:prstGeom prst="rect">
                      <a:avLst/>
                    </a:prstGeom>
                  </pic:spPr>
                </pic:pic>
              </a:graphicData>
            </a:graphic>
          </wp:inline>
        </w:drawing>
      </w:r>
    </w:p>
    <w:p w14:paraId="0504D179" w14:textId="77777777" w:rsidR="00D96F6F" w:rsidRDefault="00D96F6F" w:rsidP="00D96F6F">
      <w:pPr>
        <w:pStyle w:val="ListParagraph"/>
        <w:numPr>
          <w:ilvl w:val="0"/>
          <w:numId w:val="20"/>
        </w:numPr>
        <w:rPr>
          <w:b/>
          <w:bCs/>
        </w:rPr>
      </w:pPr>
      <w:r w:rsidRPr="00D96F6F">
        <w:rPr>
          <w:b/>
          <w:bCs/>
        </w:rPr>
        <w:t>Advantages</w:t>
      </w:r>
    </w:p>
    <w:p w14:paraId="28E13498" w14:textId="77777777" w:rsidR="00D96F6F" w:rsidRPr="00D96F6F" w:rsidRDefault="00D96F6F" w:rsidP="00D96F6F">
      <w:pPr>
        <w:pStyle w:val="ListParagraph"/>
        <w:numPr>
          <w:ilvl w:val="1"/>
          <w:numId w:val="20"/>
        </w:numPr>
        <w:rPr>
          <w:b/>
          <w:bCs/>
        </w:rPr>
      </w:pPr>
      <w:r>
        <w:t>very reliable – if one cable or device fails, then all the others will continue to work</w:t>
      </w:r>
    </w:p>
    <w:p w14:paraId="2B04A454" w14:textId="77777777" w:rsidR="00D96F6F" w:rsidRPr="00D96F6F" w:rsidRDefault="00D96F6F" w:rsidP="00D96F6F">
      <w:pPr>
        <w:pStyle w:val="ListParagraph"/>
        <w:numPr>
          <w:ilvl w:val="1"/>
          <w:numId w:val="20"/>
        </w:numPr>
        <w:rPr>
          <w:b/>
          <w:bCs/>
        </w:rPr>
      </w:pPr>
      <w:r>
        <w:t>high performing as no data collisions can occur</w:t>
      </w:r>
    </w:p>
    <w:p w14:paraId="264AD9ED" w14:textId="77777777" w:rsidR="00D96F6F" w:rsidRDefault="00D96F6F" w:rsidP="00D96F6F">
      <w:pPr>
        <w:pStyle w:val="ListParagraph"/>
        <w:numPr>
          <w:ilvl w:val="0"/>
          <w:numId w:val="20"/>
        </w:numPr>
        <w:rPr>
          <w:b/>
          <w:bCs/>
        </w:rPr>
      </w:pPr>
      <w:r w:rsidRPr="00D96F6F">
        <w:rPr>
          <w:b/>
          <w:bCs/>
        </w:rPr>
        <w:t>Disadvantages</w:t>
      </w:r>
    </w:p>
    <w:p w14:paraId="6094CA59" w14:textId="77777777" w:rsidR="00D96F6F" w:rsidRPr="00D96F6F" w:rsidRDefault="00D96F6F" w:rsidP="00D96F6F">
      <w:pPr>
        <w:pStyle w:val="ListParagraph"/>
        <w:numPr>
          <w:ilvl w:val="1"/>
          <w:numId w:val="20"/>
        </w:numPr>
        <w:rPr>
          <w:b/>
          <w:bCs/>
        </w:rPr>
      </w:pPr>
      <w:r>
        <w:t>expensive to install as this type of network uses the most cable, and network cable is expensive</w:t>
      </w:r>
    </w:p>
    <w:p w14:paraId="0DAEAB93" w14:textId="77777777" w:rsidR="00D96F6F" w:rsidRPr="00D96F6F" w:rsidRDefault="00D96F6F" w:rsidP="00D96F6F">
      <w:pPr>
        <w:pStyle w:val="ListParagraph"/>
        <w:numPr>
          <w:ilvl w:val="1"/>
          <w:numId w:val="20"/>
        </w:numPr>
        <w:rPr>
          <w:b/>
          <w:bCs/>
        </w:rPr>
      </w:pPr>
      <w:r>
        <w:t>extra hardware is required - hubs or switches - which add to the cost</w:t>
      </w:r>
    </w:p>
    <w:p w14:paraId="64BF7129" w14:textId="16AD33F3" w:rsidR="006C3E51" w:rsidRPr="00D96F6F" w:rsidRDefault="00D96F6F" w:rsidP="00D96F6F">
      <w:pPr>
        <w:pStyle w:val="ListParagraph"/>
        <w:numPr>
          <w:ilvl w:val="1"/>
          <w:numId w:val="20"/>
        </w:numPr>
        <w:rPr>
          <w:b/>
          <w:bCs/>
        </w:rPr>
      </w:pPr>
      <w:r>
        <w:t>if a hub or switch fails, all the devices connected to it will have no network connection</w:t>
      </w:r>
    </w:p>
    <w:sectPr w:rsidR="006C3E51" w:rsidRPr="00D96F6F">
      <w:footerReference w:type="default" r:id="rId10"/>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BA882" w14:textId="77777777" w:rsidR="00D1159C" w:rsidRDefault="00D1159C">
      <w:pPr>
        <w:spacing w:after="0" w:line="240" w:lineRule="auto"/>
      </w:pPr>
      <w:r>
        <w:separator/>
      </w:r>
    </w:p>
  </w:endnote>
  <w:endnote w:type="continuationSeparator" w:id="0">
    <w:p w14:paraId="4BB0FD4B" w14:textId="77777777" w:rsidR="00D1159C" w:rsidRDefault="00D1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82832" w14:textId="77777777" w:rsidR="00D1159C" w:rsidRDefault="00D1159C">
      <w:pPr>
        <w:spacing w:after="0" w:line="240" w:lineRule="auto"/>
      </w:pPr>
      <w:r>
        <w:separator/>
      </w:r>
    </w:p>
  </w:footnote>
  <w:footnote w:type="continuationSeparator" w:id="0">
    <w:p w14:paraId="5F586AB7" w14:textId="77777777" w:rsidR="00D1159C" w:rsidRDefault="00D11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F0DDF"/>
    <w:multiLevelType w:val="hybridMultilevel"/>
    <w:tmpl w:val="C4E8B0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AA597E"/>
    <w:multiLevelType w:val="hybridMultilevel"/>
    <w:tmpl w:val="F15CF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0D55B9"/>
    <w:multiLevelType w:val="hybridMultilevel"/>
    <w:tmpl w:val="9E48AB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6"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7"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9749369">
    <w:abstractNumId w:val="9"/>
  </w:num>
  <w:num w:numId="2" w16cid:durableId="1321882478">
    <w:abstractNumId w:val="16"/>
  </w:num>
  <w:num w:numId="3" w16cid:durableId="425150265">
    <w:abstractNumId w:val="16"/>
    <w:lvlOverride w:ilvl="0">
      <w:startOverride w:val="1"/>
    </w:lvlOverride>
  </w:num>
  <w:num w:numId="4" w16cid:durableId="891772194">
    <w:abstractNumId w:val="10"/>
  </w:num>
  <w:num w:numId="5" w16cid:durableId="1223564826">
    <w:abstractNumId w:val="7"/>
  </w:num>
  <w:num w:numId="6" w16cid:durableId="1651902960">
    <w:abstractNumId w:val="6"/>
  </w:num>
  <w:num w:numId="7" w16cid:durableId="1637442350">
    <w:abstractNumId w:val="5"/>
  </w:num>
  <w:num w:numId="8" w16cid:durableId="846095703">
    <w:abstractNumId w:val="4"/>
  </w:num>
  <w:num w:numId="9" w16cid:durableId="1896232029">
    <w:abstractNumId w:val="8"/>
  </w:num>
  <w:num w:numId="10" w16cid:durableId="1122071620">
    <w:abstractNumId w:val="3"/>
  </w:num>
  <w:num w:numId="11" w16cid:durableId="153958165">
    <w:abstractNumId w:val="2"/>
  </w:num>
  <w:num w:numId="12" w16cid:durableId="496580904">
    <w:abstractNumId w:val="1"/>
  </w:num>
  <w:num w:numId="13" w16cid:durableId="1085692003">
    <w:abstractNumId w:val="0"/>
  </w:num>
  <w:num w:numId="14" w16cid:durableId="14750993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5847192">
    <w:abstractNumId w:val="15"/>
  </w:num>
  <w:num w:numId="16" w16cid:durableId="146359093">
    <w:abstractNumId w:val="17"/>
  </w:num>
  <w:num w:numId="17" w16cid:durableId="184054269">
    <w:abstractNumId w:val="13"/>
  </w:num>
  <w:num w:numId="18" w16cid:durableId="1266036321">
    <w:abstractNumId w:val="11"/>
  </w:num>
  <w:num w:numId="19" w16cid:durableId="1404255984">
    <w:abstractNumId w:val="12"/>
  </w:num>
  <w:num w:numId="20" w16cid:durableId="1815290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rgUAh5JE6iwAAAA="/>
  </w:docVars>
  <w:rsids>
    <w:rsidRoot w:val="00107200"/>
    <w:rsid w:val="00083B37"/>
    <w:rsid w:val="000A0612"/>
    <w:rsid w:val="00107200"/>
    <w:rsid w:val="001465F0"/>
    <w:rsid w:val="001A728E"/>
    <w:rsid w:val="001E042A"/>
    <w:rsid w:val="00225505"/>
    <w:rsid w:val="003312ED"/>
    <w:rsid w:val="004018C1"/>
    <w:rsid w:val="004727F4"/>
    <w:rsid w:val="004A0A8D"/>
    <w:rsid w:val="004A24BB"/>
    <w:rsid w:val="00575B92"/>
    <w:rsid w:val="005D4DC9"/>
    <w:rsid w:val="005F7999"/>
    <w:rsid w:val="006143BD"/>
    <w:rsid w:val="00626EDA"/>
    <w:rsid w:val="006C3E51"/>
    <w:rsid w:val="006D665E"/>
    <w:rsid w:val="006D7FF8"/>
    <w:rsid w:val="00704472"/>
    <w:rsid w:val="00791457"/>
    <w:rsid w:val="007F372E"/>
    <w:rsid w:val="008D5E06"/>
    <w:rsid w:val="008D6D77"/>
    <w:rsid w:val="008F1601"/>
    <w:rsid w:val="00954BFF"/>
    <w:rsid w:val="009B76A5"/>
    <w:rsid w:val="00AA316B"/>
    <w:rsid w:val="00B03398"/>
    <w:rsid w:val="00B2740A"/>
    <w:rsid w:val="00B62197"/>
    <w:rsid w:val="00BC1FD2"/>
    <w:rsid w:val="00C92C41"/>
    <w:rsid w:val="00D1159C"/>
    <w:rsid w:val="00D57E3E"/>
    <w:rsid w:val="00D72D60"/>
    <w:rsid w:val="00D96F6F"/>
    <w:rsid w:val="00DB24CB"/>
    <w:rsid w:val="00DF5013"/>
    <w:rsid w:val="00E9640A"/>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97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105</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myoffice8106</cp:lastModifiedBy>
  <cp:revision>8</cp:revision>
  <cp:lastPrinted>2020-12-24T17:52:00Z</cp:lastPrinted>
  <dcterms:created xsi:type="dcterms:W3CDTF">2020-12-10T21:31:00Z</dcterms:created>
  <dcterms:modified xsi:type="dcterms:W3CDTF">2022-06-26T18:57:00Z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