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1C902" w14:textId="10A1447B" w:rsidR="008F1601" w:rsidRDefault="006D665E" w:rsidP="00107200">
      <w:pPr>
        <w:pStyle w:val="Subtitle"/>
        <w:rPr>
          <w:rFonts w:asciiTheme="majorHAnsi" w:eastAsiaTheme="majorEastAsia" w:hAnsiTheme="majorHAnsi" w:cstheme="majorBidi"/>
          <w:b w:val="0"/>
          <w:bCs w:val="0"/>
          <w:caps/>
          <w:color w:val="1F4E79" w:themeColor="accent1" w:themeShade="80"/>
          <w:kern w:val="28"/>
          <w:sz w:val="38"/>
        </w:rPr>
      </w:pPr>
      <w:r>
        <w:rPr>
          <w:rFonts w:asciiTheme="majorHAnsi" w:eastAsiaTheme="majorEastAsia" w:hAnsiTheme="majorHAnsi" w:cstheme="majorBidi"/>
          <w:b w:val="0"/>
          <w:bCs w:val="0"/>
          <w:caps/>
          <w:color w:val="1F4E79" w:themeColor="accent1" w:themeShade="80"/>
          <w:kern w:val="28"/>
          <w:sz w:val="38"/>
        </w:rPr>
        <w:t>Network Hardware</w:t>
      </w:r>
    </w:p>
    <w:p w14:paraId="70272EBD" w14:textId="57E1EA6E" w:rsidR="008F1601" w:rsidRDefault="008F1601" w:rsidP="00B2740A">
      <w:pPr>
        <w:pStyle w:val="Subtitle"/>
      </w:pPr>
      <w:r>
        <w:t xml:space="preserve">Key </w:t>
      </w:r>
      <w:r w:rsidR="00B03398">
        <w:t xml:space="preserve">Revision </w:t>
      </w:r>
      <w:r>
        <w:t xml:space="preserve">Facts: </w:t>
      </w:r>
      <w:r w:rsidR="00107200">
        <w:t xml:space="preserve">GCSE </w:t>
      </w:r>
      <w:r>
        <w:t xml:space="preserve">Computer </w:t>
      </w:r>
      <w:r w:rsidR="00107200">
        <w:t xml:space="preserve">Science </w:t>
      </w:r>
    </w:p>
    <w:p w14:paraId="61A1B70C" w14:textId="7F747DD9" w:rsidR="006D665E" w:rsidRDefault="006D665E" w:rsidP="006D665E">
      <w:pPr>
        <w:pStyle w:val="Heading2"/>
        <w:numPr>
          <w:ilvl w:val="0"/>
          <w:numId w:val="0"/>
        </w:numPr>
      </w:pPr>
      <w:r>
        <w:t>F</w:t>
      </w:r>
      <w:r>
        <w:t>irewall</w:t>
      </w:r>
    </w:p>
    <w:p w14:paraId="6455BADB" w14:textId="2AFF4FED" w:rsidR="006D665E" w:rsidRDefault="006D665E" w:rsidP="006D665E">
      <w:r>
        <w:t xml:space="preserve">A type of software or hardware that stops </w:t>
      </w:r>
      <w:proofErr w:type="spellStart"/>
      <w:r>
        <w:t>unauthorised</w:t>
      </w:r>
      <w:proofErr w:type="spellEnd"/>
      <w:r>
        <w:t xml:space="preserve"> access to the network. </w:t>
      </w:r>
    </w:p>
    <w:p w14:paraId="30EFA0F6" w14:textId="2CA44F54" w:rsidR="001465F0" w:rsidRPr="001465F0" w:rsidRDefault="001465F0" w:rsidP="001465F0">
      <w:r w:rsidRPr="001465F0">
        <w:rPr>
          <w:rStyle w:val="Heading2Char"/>
        </w:rPr>
        <w:t>Gateway</w:t>
      </w:r>
      <w:r>
        <w:br/>
      </w:r>
      <w:r w:rsidRPr="001465F0">
        <w:t>A gateway is a piece of networking hardware or software used in telecommunications networks that allows data to flow from one discrete network to another</w:t>
      </w:r>
      <w:r>
        <w:t>.</w:t>
      </w:r>
    </w:p>
    <w:p w14:paraId="06C41368" w14:textId="6DDF4FA5" w:rsidR="006D665E" w:rsidRPr="00B62197" w:rsidRDefault="006D665E" w:rsidP="00B62197">
      <w:r>
        <w:rPr>
          <w:rStyle w:val="Heading2Char"/>
        </w:rPr>
        <w:t>H</w:t>
      </w:r>
      <w:r w:rsidRPr="006D665E">
        <w:rPr>
          <w:rStyle w:val="Heading2Char"/>
        </w:rPr>
        <w:t>ub</w:t>
      </w:r>
      <w:r w:rsidR="00B62197">
        <w:rPr>
          <w:rStyle w:val="Heading2Char"/>
        </w:rPr>
        <w:br/>
      </w:r>
      <w:r w:rsidRPr="006D665E">
        <w:t xml:space="preserve">A piece of hardware used to connect multiple </w:t>
      </w:r>
      <w:r w:rsidR="00B2740A">
        <w:t xml:space="preserve">network </w:t>
      </w:r>
      <w:r w:rsidRPr="006D665E">
        <w:t>devices.</w:t>
      </w:r>
      <w:r w:rsidR="00B62197" w:rsidRPr="00B62197">
        <w:t xml:space="preserve"> </w:t>
      </w:r>
      <w:r w:rsidR="00B62197" w:rsidRPr="00B62197">
        <w:t xml:space="preserve">A hub broadcasts data to </w:t>
      </w:r>
      <w:r w:rsidR="00B62197" w:rsidRPr="00D72D60">
        <w:rPr>
          <w:b/>
          <w:bCs/>
        </w:rPr>
        <w:t>all</w:t>
      </w:r>
      <w:r w:rsidR="00B62197" w:rsidRPr="00B62197">
        <w:t xml:space="preserve"> devices on a network. This can use a lot of bandwidth as it results in unnecessary data being sent</w:t>
      </w:r>
      <w:r w:rsidR="00D72D60">
        <w:t>,</w:t>
      </w:r>
      <w:r w:rsidR="00B62197" w:rsidRPr="00B62197">
        <w:t xml:space="preserve"> not all computers might need to receive the data.</w:t>
      </w:r>
      <w:r>
        <w:br/>
      </w:r>
      <w:r>
        <w:br/>
      </w:r>
      <w:r>
        <w:rPr>
          <w:rStyle w:val="Heading2Char"/>
        </w:rPr>
        <w:t>I</w:t>
      </w:r>
      <w:r w:rsidRPr="006D665E">
        <w:rPr>
          <w:rStyle w:val="Heading2Char"/>
        </w:rPr>
        <w:t>ntranet</w:t>
      </w:r>
      <w:r w:rsidR="00B62197">
        <w:br/>
      </w:r>
      <w:r>
        <w:t xml:space="preserve">A network that works like the internet but is only available within a particular </w:t>
      </w:r>
      <w:proofErr w:type="spellStart"/>
      <w:r>
        <w:t>organisation</w:t>
      </w:r>
      <w:proofErr w:type="spellEnd"/>
      <w:r>
        <w:t>.</w:t>
      </w:r>
      <w:r>
        <w:br/>
      </w:r>
      <w:r>
        <w:br/>
      </w:r>
      <w:r w:rsidRPr="006D665E">
        <w:rPr>
          <w:rStyle w:val="Heading2Char"/>
        </w:rPr>
        <w:t>LAN</w:t>
      </w:r>
      <w:r w:rsidR="00B62197">
        <w:rPr>
          <w:rStyle w:val="Heading2Char"/>
        </w:rPr>
        <w:t xml:space="preserve"> (</w:t>
      </w:r>
      <w:r w:rsidR="00B62197" w:rsidRPr="00B62197">
        <w:rPr>
          <w:rStyle w:val="Heading2Char"/>
        </w:rPr>
        <w:t xml:space="preserve">Local </w:t>
      </w:r>
      <w:r w:rsidR="00B62197">
        <w:rPr>
          <w:rStyle w:val="Heading2Char"/>
        </w:rPr>
        <w:t>A</w:t>
      </w:r>
      <w:r w:rsidR="00B62197" w:rsidRPr="00B62197">
        <w:rPr>
          <w:rStyle w:val="Heading2Char"/>
        </w:rPr>
        <w:t xml:space="preserve">rea </w:t>
      </w:r>
      <w:r w:rsidR="00B62197">
        <w:rPr>
          <w:rStyle w:val="Heading2Char"/>
        </w:rPr>
        <w:t>N</w:t>
      </w:r>
      <w:r w:rsidR="00B62197" w:rsidRPr="00B62197">
        <w:rPr>
          <w:rStyle w:val="Heading2Char"/>
        </w:rPr>
        <w:t>etwork</w:t>
      </w:r>
      <w:r w:rsidR="00B62197">
        <w:rPr>
          <w:rStyle w:val="Heading2Char"/>
        </w:rPr>
        <w:t>)</w:t>
      </w:r>
      <w:r w:rsidR="00B62197">
        <w:br/>
      </w:r>
      <w:r>
        <w:t xml:space="preserve">A network of computers that covers a small area, </w:t>
      </w:r>
      <w:proofErr w:type="spellStart"/>
      <w:proofErr w:type="gramStart"/>
      <w:r>
        <w:t>eg</w:t>
      </w:r>
      <w:proofErr w:type="spellEnd"/>
      <w:proofErr w:type="gramEnd"/>
      <w:r>
        <w:t xml:space="preserve"> a school or college.</w:t>
      </w:r>
      <w:r w:rsidR="00B62197">
        <w:br/>
      </w:r>
      <w:r w:rsidR="00B62197">
        <w:br/>
      </w:r>
      <w:r w:rsidR="00B62197" w:rsidRPr="00B62197">
        <w:rPr>
          <w:rStyle w:val="Heading2Char"/>
        </w:rPr>
        <w:t>MAC address</w:t>
      </w:r>
      <w:r w:rsidR="00B62197">
        <w:br/>
      </w:r>
      <w:r w:rsidR="00B62197">
        <w:t>Every piece of hardware on a network has a unique MAC address. This is embedded in the hardware when the product is made in the factory, and the user cannot change it.</w:t>
      </w:r>
      <w:r w:rsidR="001465F0">
        <w:br/>
      </w:r>
      <w:r w:rsidR="001465F0">
        <w:br/>
      </w:r>
      <w:r w:rsidR="001465F0" w:rsidRPr="001465F0">
        <w:rPr>
          <w:rStyle w:val="Heading2Char"/>
        </w:rPr>
        <w:t>Modems</w:t>
      </w:r>
      <w:r w:rsidR="00B62197">
        <w:br/>
      </w:r>
      <w:r w:rsidR="001465F0">
        <w:t>A modem enables a computer to connect to the internet over a telephone line.</w:t>
      </w:r>
      <w:r w:rsidR="00B62197">
        <w:br/>
      </w:r>
      <w:r w:rsidR="00B62197">
        <w:br/>
      </w:r>
      <w:r w:rsidR="00B62197" w:rsidRPr="00B62197">
        <w:rPr>
          <w:rStyle w:val="Heading2Char"/>
        </w:rPr>
        <w:t>NIC (</w:t>
      </w:r>
      <w:r w:rsidR="00B62197" w:rsidRPr="00B62197">
        <w:rPr>
          <w:rStyle w:val="Heading2Char"/>
        </w:rPr>
        <w:t xml:space="preserve">Network </w:t>
      </w:r>
      <w:r w:rsidR="00B62197" w:rsidRPr="00B62197">
        <w:rPr>
          <w:rStyle w:val="Heading2Char"/>
        </w:rPr>
        <w:t>I</w:t>
      </w:r>
      <w:r w:rsidR="00B62197" w:rsidRPr="00B62197">
        <w:rPr>
          <w:rStyle w:val="Heading2Char"/>
        </w:rPr>
        <w:t xml:space="preserve">nterface </w:t>
      </w:r>
      <w:r w:rsidR="00B62197" w:rsidRPr="00B62197">
        <w:rPr>
          <w:rStyle w:val="Heading2Char"/>
        </w:rPr>
        <w:t>C</w:t>
      </w:r>
      <w:r w:rsidR="00B62197" w:rsidRPr="00B62197">
        <w:rPr>
          <w:rStyle w:val="Heading2Char"/>
        </w:rPr>
        <w:t>ard)</w:t>
      </w:r>
      <w:r w:rsidR="00B2740A">
        <w:br/>
      </w:r>
      <w:r w:rsidR="00B62197">
        <w:t>NICs enable computers to connect to a network. NICs are small circuit boards that connect to the motherboard.</w:t>
      </w:r>
      <w:r w:rsidR="001465F0">
        <w:br/>
      </w:r>
      <w:r w:rsidR="001465F0">
        <w:br/>
      </w:r>
      <w:r w:rsidR="001465F0" w:rsidRPr="001465F0">
        <w:rPr>
          <w:rStyle w:val="Heading2Char"/>
        </w:rPr>
        <w:t>Router</w:t>
      </w:r>
      <w:r w:rsidR="001465F0">
        <w:br/>
      </w:r>
      <w:r w:rsidR="001465F0" w:rsidRPr="001465F0">
        <w:t>A router is connected to two or more data lines from different IP networks. When a data packet comes in the router reads the network address information in the packet header to determine the ultimate destination. Then, using information in its routing table or routing policy, it directs the packet to the next network on its journey.</w:t>
      </w:r>
    </w:p>
    <w:p w14:paraId="31FF24E4" w14:textId="175DBC0D" w:rsidR="006D665E" w:rsidRDefault="006D665E" w:rsidP="006D665E">
      <w:r w:rsidRPr="006D665E">
        <w:rPr>
          <w:rStyle w:val="Heading2Char"/>
        </w:rPr>
        <w:t>Switch</w:t>
      </w:r>
      <w:r>
        <w:br/>
      </w:r>
      <w:r w:rsidRPr="006D665E">
        <w:t>A device for connecting network devices.</w:t>
      </w:r>
      <w:r w:rsidR="00B62197" w:rsidRPr="00B62197">
        <w:t xml:space="preserve"> </w:t>
      </w:r>
      <w:r w:rsidR="00B62197" w:rsidRPr="00B62197">
        <w:t xml:space="preserve">A switch performs a similar role to a hub but is more powerful. It stores the MAC addresses of devices on a network and filters data packets to see which devices have asked for them. This makes a switch more efficient </w:t>
      </w:r>
      <w:r w:rsidR="00B2740A">
        <w:t>than a hub.</w:t>
      </w:r>
      <w:r>
        <w:br/>
      </w:r>
      <w:r>
        <w:br/>
      </w:r>
      <w:r w:rsidRPr="006D665E">
        <w:rPr>
          <w:rStyle w:val="Heading2Char"/>
        </w:rPr>
        <w:t>WAN</w:t>
      </w:r>
      <w:r w:rsidR="00B62197">
        <w:rPr>
          <w:rStyle w:val="Heading2Char"/>
        </w:rPr>
        <w:t xml:space="preserve"> (</w:t>
      </w:r>
      <w:r w:rsidR="00B62197" w:rsidRPr="00B62197">
        <w:rPr>
          <w:rStyle w:val="Heading2Char"/>
        </w:rPr>
        <w:t xml:space="preserve">Wide </w:t>
      </w:r>
      <w:r w:rsidR="00B62197">
        <w:rPr>
          <w:rStyle w:val="Heading2Char"/>
        </w:rPr>
        <w:t>A</w:t>
      </w:r>
      <w:r w:rsidR="00B62197" w:rsidRPr="00B62197">
        <w:rPr>
          <w:rStyle w:val="Heading2Char"/>
        </w:rPr>
        <w:t xml:space="preserve">rea </w:t>
      </w:r>
      <w:r w:rsidR="00B62197">
        <w:rPr>
          <w:rStyle w:val="Heading2Char"/>
        </w:rPr>
        <w:t>N</w:t>
      </w:r>
      <w:r w:rsidR="00B62197" w:rsidRPr="00B62197">
        <w:rPr>
          <w:rStyle w:val="Heading2Char"/>
        </w:rPr>
        <w:t>etwork</w:t>
      </w:r>
      <w:r w:rsidR="00B62197">
        <w:rPr>
          <w:rStyle w:val="Heading2Char"/>
        </w:rPr>
        <w:t>)</w:t>
      </w:r>
      <w:r w:rsidR="00B62197">
        <w:br/>
      </w:r>
      <w:r>
        <w:t xml:space="preserve">A network that spans across a building, buildings or even countries, </w:t>
      </w:r>
      <w:proofErr w:type="spellStart"/>
      <w:proofErr w:type="gramStart"/>
      <w:r>
        <w:t>eg</w:t>
      </w:r>
      <w:proofErr w:type="spellEnd"/>
      <w:proofErr w:type="gramEnd"/>
      <w:r>
        <w:t xml:space="preserve"> the internet.</w:t>
      </w:r>
    </w:p>
    <w:p w14:paraId="2436FD9F" w14:textId="50A6E361" w:rsidR="006D665E" w:rsidRDefault="006D665E" w:rsidP="006D665E">
      <w:pPr>
        <w:pStyle w:val="Heading2"/>
        <w:numPr>
          <w:ilvl w:val="0"/>
          <w:numId w:val="0"/>
        </w:numPr>
      </w:pPr>
      <w:r>
        <w:t>WAP</w:t>
      </w:r>
      <w:r w:rsidR="00B62197">
        <w:t xml:space="preserve"> (</w:t>
      </w:r>
      <w:r w:rsidR="00B62197" w:rsidRPr="00B62197">
        <w:t xml:space="preserve">Wireless </w:t>
      </w:r>
      <w:r w:rsidR="00B62197">
        <w:t>A</w:t>
      </w:r>
      <w:r w:rsidR="00B62197" w:rsidRPr="00B62197">
        <w:t xml:space="preserve">ccess </w:t>
      </w:r>
      <w:r w:rsidR="00B62197">
        <w:t>P</w:t>
      </w:r>
      <w:r w:rsidR="00B62197" w:rsidRPr="00B62197">
        <w:t>oint</w:t>
      </w:r>
      <w:r w:rsidR="00B62197">
        <w:t>)</w:t>
      </w:r>
    </w:p>
    <w:p w14:paraId="307110A7" w14:textId="0203FBCB" w:rsidR="006D665E" w:rsidRPr="009B76A5" w:rsidRDefault="006D665E" w:rsidP="009B76A5">
      <w:r>
        <w:t>Wi-Fi access point</w:t>
      </w:r>
      <w:r w:rsidR="00B62197">
        <w:t xml:space="preserve"> </w:t>
      </w:r>
      <w:r w:rsidR="00B62197" w:rsidRPr="00B62197">
        <w:t>are required to connect to a network wirelessly. WAPs are usually built into the broadband router.</w:t>
      </w:r>
    </w:p>
    <w:sectPr w:rsidR="006D665E" w:rsidRPr="009B76A5">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BA882" w14:textId="77777777" w:rsidR="00D1159C" w:rsidRDefault="00D1159C">
      <w:pPr>
        <w:spacing w:after="0" w:line="240" w:lineRule="auto"/>
      </w:pPr>
      <w:r>
        <w:separator/>
      </w:r>
    </w:p>
  </w:endnote>
  <w:endnote w:type="continuationSeparator" w:id="0">
    <w:p w14:paraId="4BB0FD4B" w14:textId="77777777" w:rsidR="00D1159C" w:rsidRDefault="00D11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18276" w14:textId="77777777"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82832" w14:textId="77777777" w:rsidR="00D1159C" w:rsidRDefault="00D1159C">
      <w:pPr>
        <w:spacing w:after="0" w:line="240" w:lineRule="auto"/>
      </w:pPr>
      <w:r>
        <w:separator/>
      </w:r>
    </w:p>
  </w:footnote>
  <w:footnote w:type="continuationSeparator" w:id="0">
    <w:p w14:paraId="5F586AB7" w14:textId="77777777" w:rsidR="00D1159C" w:rsidRDefault="00D11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4"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9749369">
    <w:abstractNumId w:val="9"/>
  </w:num>
  <w:num w:numId="2" w16cid:durableId="1321882478">
    <w:abstractNumId w:val="13"/>
  </w:num>
  <w:num w:numId="3" w16cid:durableId="425150265">
    <w:abstractNumId w:val="13"/>
    <w:lvlOverride w:ilvl="0">
      <w:startOverride w:val="1"/>
    </w:lvlOverride>
  </w:num>
  <w:num w:numId="4" w16cid:durableId="891772194">
    <w:abstractNumId w:val="10"/>
  </w:num>
  <w:num w:numId="5" w16cid:durableId="1223564826">
    <w:abstractNumId w:val="7"/>
  </w:num>
  <w:num w:numId="6" w16cid:durableId="1651902960">
    <w:abstractNumId w:val="6"/>
  </w:num>
  <w:num w:numId="7" w16cid:durableId="1637442350">
    <w:abstractNumId w:val="5"/>
  </w:num>
  <w:num w:numId="8" w16cid:durableId="846095703">
    <w:abstractNumId w:val="4"/>
  </w:num>
  <w:num w:numId="9" w16cid:durableId="1896232029">
    <w:abstractNumId w:val="8"/>
  </w:num>
  <w:num w:numId="10" w16cid:durableId="1122071620">
    <w:abstractNumId w:val="3"/>
  </w:num>
  <w:num w:numId="11" w16cid:durableId="153958165">
    <w:abstractNumId w:val="2"/>
  </w:num>
  <w:num w:numId="12" w16cid:durableId="496580904">
    <w:abstractNumId w:val="1"/>
  </w:num>
  <w:num w:numId="13" w16cid:durableId="1085692003">
    <w:abstractNumId w:val="0"/>
  </w:num>
  <w:num w:numId="14" w16cid:durableId="14750993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5847192">
    <w:abstractNumId w:val="12"/>
  </w:num>
  <w:num w:numId="16" w16cid:durableId="146359093">
    <w:abstractNumId w:val="14"/>
  </w:num>
  <w:num w:numId="17" w16cid:durableId="1840542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rgUAh5JE6iwAAAA="/>
  </w:docVars>
  <w:rsids>
    <w:rsidRoot w:val="00107200"/>
    <w:rsid w:val="00083B37"/>
    <w:rsid w:val="000A0612"/>
    <w:rsid w:val="00107200"/>
    <w:rsid w:val="001465F0"/>
    <w:rsid w:val="001A728E"/>
    <w:rsid w:val="001E042A"/>
    <w:rsid w:val="00225505"/>
    <w:rsid w:val="003312ED"/>
    <w:rsid w:val="004018C1"/>
    <w:rsid w:val="004727F4"/>
    <w:rsid w:val="004A0A8D"/>
    <w:rsid w:val="004A24BB"/>
    <w:rsid w:val="00575B92"/>
    <w:rsid w:val="005D4DC9"/>
    <w:rsid w:val="005F7999"/>
    <w:rsid w:val="006143BD"/>
    <w:rsid w:val="00626EDA"/>
    <w:rsid w:val="006D665E"/>
    <w:rsid w:val="006D7FF8"/>
    <w:rsid w:val="00704472"/>
    <w:rsid w:val="00791457"/>
    <w:rsid w:val="007F372E"/>
    <w:rsid w:val="008D5E06"/>
    <w:rsid w:val="008D6D77"/>
    <w:rsid w:val="008F1601"/>
    <w:rsid w:val="00954BFF"/>
    <w:rsid w:val="009B76A5"/>
    <w:rsid w:val="00AA316B"/>
    <w:rsid w:val="00B03398"/>
    <w:rsid w:val="00B2740A"/>
    <w:rsid w:val="00B62197"/>
    <w:rsid w:val="00BC1FD2"/>
    <w:rsid w:val="00C92C41"/>
    <w:rsid w:val="00D1159C"/>
    <w:rsid w:val="00D57E3E"/>
    <w:rsid w:val="00D72D60"/>
    <w:rsid w:val="00DB24CB"/>
    <w:rsid w:val="00DF5013"/>
    <w:rsid w:val="00E9640A"/>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96</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myoffice8106</cp:lastModifiedBy>
  <cp:revision>6</cp:revision>
  <cp:lastPrinted>2020-12-24T17:52:00Z</cp:lastPrinted>
  <dcterms:created xsi:type="dcterms:W3CDTF">2020-12-10T21:31:00Z</dcterms:created>
  <dcterms:modified xsi:type="dcterms:W3CDTF">2022-06-26T18:44:00Z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