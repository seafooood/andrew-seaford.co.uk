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C902" w14:textId="2C2B3D44" w:rsidR="008F1601" w:rsidRDefault="00A2380F" w:rsidP="00107200">
      <w:pPr>
        <w:pStyle w:val="Subtitle"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</w:pP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Network Protocols</w:t>
      </w:r>
    </w:p>
    <w:p w14:paraId="4807B6AF" w14:textId="763955C5" w:rsidR="003312ED" w:rsidRDefault="008F1601" w:rsidP="00107200">
      <w:pPr>
        <w:pStyle w:val="Subtitle"/>
      </w:pPr>
      <w:r>
        <w:t xml:space="preserve">Key </w:t>
      </w:r>
      <w:r w:rsidR="00B03398">
        <w:t xml:space="preserve">Revision </w:t>
      </w:r>
      <w:r>
        <w:t xml:space="preserve">Facts: </w:t>
      </w:r>
      <w:r w:rsidR="00107200">
        <w:t xml:space="preserve">GCSE </w:t>
      </w:r>
      <w:r>
        <w:t xml:space="preserve">Computer </w:t>
      </w:r>
      <w:r w:rsidR="00107200">
        <w:t xml:space="preserve">Science </w:t>
      </w:r>
    </w:p>
    <w:p w14:paraId="176F1A3C" w14:textId="324463BD" w:rsidR="00107200" w:rsidRDefault="00107200" w:rsidP="00107200"/>
    <w:p w14:paraId="70272EBD" w14:textId="7DA152AC" w:rsidR="008F1601" w:rsidRDefault="00A2380F" w:rsidP="009B76A5">
      <w:r w:rsidRPr="00A2380F">
        <w:t xml:space="preserve">A network protocol is an established set of rules </w:t>
      </w:r>
      <w:r>
        <w:t>determining</w:t>
      </w:r>
      <w:r w:rsidRPr="00A2380F">
        <w:t xml:space="preserve"> how data is transmitted between devices in the same network. Essentially, it allows connected devices to communicate with each other, regardless of any differences in their internal processes, structure</w:t>
      </w:r>
      <w:r>
        <w:t>,</w:t>
      </w:r>
      <w:r w:rsidRPr="00A2380F">
        <w:t xml:space="preserve"> or design.</w:t>
      </w:r>
    </w:p>
    <w:p w14:paraId="26B2C995" w14:textId="3FA45242" w:rsidR="00A2380F" w:rsidRPr="00937417" w:rsidRDefault="00A2380F" w:rsidP="009B76A5">
      <w:pPr>
        <w:rPr>
          <w:b/>
          <w:bCs/>
        </w:rPr>
      </w:pPr>
      <w:r w:rsidRPr="00937417">
        <w:rPr>
          <w:b/>
          <w:bCs/>
        </w:rPr>
        <w:t xml:space="preserve">Examples of </w:t>
      </w:r>
      <w:r w:rsidR="00937417">
        <w:rPr>
          <w:b/>
          <w:bCs/>
        </w:rPr>
        <w:t>common</w:t>
      </w:r>
      <w:r w:rsidRPr="00937417">
        <w:rPr>
          <w:b/>
          <w:bCs/>
        </w:rPr>
        <w:t xml:space="preserve"> networking protocols:</w:t>
      </w:r>
    </w:p>
    <w:p w14:paraId="234A0622" w14:textId="7D86BA08" w:rsidR="00A2380F" w:rsidRDefault="00A2380F" w:rsidP="00A2380F">
      <w:pPr>
        <w:pStyle w:val="Heading2"/>
        <w:numPr>
          <w:ilvl w:val="0"/>
          <w:numId w:val="0"/>
        </w:numPr>
      </w:pPr>
      <w:r>
        <w:t>HTTP</w:t>
      </w:r>
      <w:r w:rsidR="00F12CF0">
        <w:t xml:space="preserve"> (</w:t>
      </w:r>
      <w:r w:rsidR="00F12CF0" w:rsidRPr="00A2380F">
        <w:t>Hypertext Transfer Protocol</w:t>
      </w:r>
      <w:r w:rsidR="00F12CF0">
        <w:t>)</w:t>
      </w:r>
    </w:p>
    <w:p w14:paraId="4B77AFEA" w14:textId="43430847" w:rsidR="00A2380F" w:rsidRDefault="00A2380F" w:rsidP="009B76A5">
      <w:r w:rsidRPr="00A2380F">
        <w:t>Hypertext Transfer Protocol - a request/response standard. Web browsers send requests</w:t>
      </w:r>
      <w:r w:rsidR="00F12CF0">
        <w:t>,</w:t>
      </w:r>
      <w:r w:rsidRPr="00A2380F">
        <w:t xml:space="preserve"> and websites or servers respond to requests.</w:t>
      </w:r>
    </w:p>
    <w:p w14:paraId="44E2EA6C" w14:textId="6D7E67C0" w:rsidR="00A2380F" w:rsidRDefault="00A2380F" w:rsidP="00A2380F">
      <w:pPr>
        <w:pStyle w:val="Heading2"/>
        <w:numPr>
          <w:ilvl w:val="0"/>
          <w:numId w:val="0"/>
        </w:numPr>
      </w:pPr>
      <w:r>
        <w:t>HTTP</w:t>
      </w:r>
      <w:r>
        <w:t>S</w:t>
      </w:r>
      <w:r w:rsidR="00F12CF0">
        <w:t xml:space="preserve"> (</w:t>
      </w:r>
      <w:r w:rsidR="00F12CF0" w:rsidRPr="00A2380F">
        <w:t>Hypertext Transfer Protocol Secure</w:t>
      </w:r>
      <w:r w:rsidR="00F12CF0">
        <w:t>)</w:t>
      </w:r>
    </w:p>
    <w:p w14:paraId="741A8963" w14:textId="5DF6C0B7" w:rsidR="00A2380F" w:rsidRDefault="00A2380F" w:rsidP="009B76A5">
      <w:r w:rsidRPr="00A2380F">
        <w:t>Hypertext Transfer Protocol Secure is an extension of the Hypertext Transfer Protocol. It is used for secure communication over a computer network and is widely used on the Internet. In HTTPS, the communication protocol is encrypted using Transport Layer Security</w:t>
      </w:r>
      <w:r w:rsidR="00F12CF0">
        <w:t>.</w:t>
      </w:r>
    </w:p>
    <w:p w14:paraId="46CCFD28" w14:textId="2A7A3F71" w:rsidR="00A2380F" w:rsidRDefault="00F12CF0" w:rsidP="00F12CF0">
      <w:pPr>
        <w:pStyle w:val="Heading2"/>
        <w:numPr>
          <w:ilvl w:val="0"/>
          <w:numId w:val="0"/>
        </w:numPr>
      </w:pPr>
      <w:r>
        <w:t>FTP (</w:t>
      </w:r>
      <w:r w:rsidRPr="00F12CF0">
        <w:t>File Transfer Protocol</w:t>
      </w:r>
      <w:r>
        <w:t>)</w:t>
      </w:r>
    </w:p>
    <w:p w14:paraId="43F65DF0" w14:textId="2DA8080B" w:rsidR="00F12CF0" w:rsidRDefault="00F12CF0" w:rsidP="009B76A5">
      <w:r w:rsidRPr="00F12CF0">
        <w:t xml:space="preserve">The File Transfer Protocol is a standard communication protocol used </w:t>
      </w:r>
      <w:r>
        <w:t>to transfer</w:t>
      </w:r>
      <w:r w:rsidRPr="00F12CF0">
        <w:t xml:space="preserve"> computer files from a server to a client on a computer network.</w:t>
      </w:r>
      <w:r>
        <w:br/>
      </w:r>
    </w:p>
    <w:p w14:paraId="6E578454" w14:textId="1A65A36F" w:rsidR="00A2380F" w:rsidRDefault="00F12CF0" w:rsidP="009B76A5">
      <w:r w:rsidRPr="00F12CF0">
        <w:rPr>
          <w:rStyle w:val="Heading2Char"/>
        </w:rPr>
        <w:t>SMTP (</w:t>
      </w:r>
      <w:r w:rsidRPr="00F12CF0">
        <w:rPr>
          <w:rStyle w:val="Heading2Char"/>
        </w:rPr>
        <w:t>Simple Mail Transfer Protocol</w:t>
      </w:r>
      <w:r w:rsidRPr="00F12CF0">
        <w:rPr>
          <w:rStyle w:val="Heading2Char"/>
        </w:rPr>
        <w:t>)</w:t>
      </w:r>
      <w:r>
        <w:br/>
      </w:r>
      <w:r w:rsidRPr="00F12CF0">
        <w:t xml:space="preserve">The Simple Mail Transfer Protocol is an internet standard communication protocol for electronic mail transmission. Mail servers and other message transfer agents use SMTP to send and receive </w:t>
      </w:r>
      <w:r>
        <w:t>e</w:t>
      </w:r>
      <w:r w:rsidRPr="00F12CF0">
        <w:t>mail messages</w:t>
      </w:r>
      <w:r>
        <w:t>.</w:t>
      </w:r>
    </w:p>
    <w:p w14:paraId="21301F49" w14:textId="1DBBD4A4" w:rsidR="00F12CF0" w:rsidRDefault="00F12CF0" w:rsidP="00F12CF0">
      <w:pPr>
        <w:pStyle w:val="Heading2"/>
        <w:numPr>
          <w:ilvl w:val="0"/>
          <w:numId w:val="0"/>
        </w:numPr>
      </w:pPr>
      <w:r>
        <w:t>TCP (</w:t>
      </w:r>
      <w:r w:rsidRPr="00F12CF0">
        <w:t>Transmission control protocol</w:t>
      </w:r>
      <w:r>
        <w:t>)</w:t>
      </w:r>
    </w:p>
    <w:p w14:paraId="3C2B695E" w14:textId="0AAF6990" w:rsidR="00F12CF0" w:rsidRPr="009B76A5" w:rsidRDefault="00F12CF0" w:rsidP="009B76A5">
      <w:r w:rsidRPr="00F12CF0">
        <w:t>Transmission control protocol - one of the main protocols in the set of protocols used on the internet. TCP allows two computers to establish a connection.</w:t>
      </w:r>
    </w:p>
    <w:sectPr w:rsidR="00F12CF0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BA882" w14:textId="77777777" w:rsidR="00D1159C" w:rsidRDefault="00D1159C">
      <w:pPr>
        <w:spacing w:after="0" w:line="240" w:lineRule="auto"/>
      </w:pPr>
      <w:r>
        <w:separator/>
      </w:r>
    </w:p>
  </w:endnote>
  <w:endnote w:type="continuationSeparator" w:id="0">
    <w:p w14:paraId="4BB0FD4B" w14:textId="77777777" w:rsidR="00D1159C" w:rsidRDefault="00D1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82832" w14:textId="77777777" w:rsidR="00D1159C" w:rsidRDefault="00D1159C">
      <w:pPr>
        <w:spacing w:after="0" w:line="240" w:lineRule="auto"/>
      </w:pPr>
      <w:r>
        <w:separator/>
      </w:r>
    </w:p>
  </w:footnote>
  <w:footnote w:type="continuationSeparator" w:id="0">
    <w:p w14:paraId="5F586AB7" w14:textId="77777777" w:rsidR="00D1159C" w:rsidRDefault="00D1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752749">
    <w:abstractNumId w:val="9"/>
  </w:num>
  <w:num w:numId="2" w16cid:durableId="1414933742">
    <w:abstractNumId w:val="13"/>
  </w:num>
  <w:num w:numId="3" w16cid:durableId="834610204">
    <w:abstractNumId w:val="13"/>
    <w:lvlOverride w:ilvl="0">
      <w:startOverride w:val="1"/>
    </w:lvlOverride>
  </w:num>
  <w:num w:numId="4" w16cid:durableId="1444610579">
    <w:abstractNumId w:val="10"/>
  </w:num>
  <w:num w:numId="5" w16cid:durableId="658119868">
    <w:abstractNumId w:val="7"/>
  </w:num>
  <w:num w:numId="6" w16cid:durableId="1196653432">
    <w:abstractNumId w:val="6"/>
  </w:num>
  <w:num w:numId="7" w16cid:durableId="12656886">
    <w:abstractNumId w:val="5"/>
  </w:num>
  <w:num w:numId="8" w16cid:durableId="1352418685">
    <w:abstractNumId w:val="4"/>
  </w:num>
  <w:num w:numId="9" w16cid:durableId="1767968551">
    <w:abstractNumId w:val="8"/>
  </w:num>
  <w:num w:numId="10" w16cid:durableId="1965457231">
    <w:abstractNumId w:val="3"/>
  </w:num>
  <w:num w:numId="11" w16cid:durableId="116992152">
    <w:abstractNumId w:val="2"/>
  </w:num>
  <w:num w:numId="12" w16cid:durableId="298345370">
    <w:abstractNumId w:val="1"/>
  </w:num>
  <w:num w:numId="13" w16cid:durableId="507908725">
    <w:abstractNumId w:val="0"/>
  </w:num>
  <w:num w:numId="14" w16cid:durableId="15610137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8685826">
    <w:abstractNumId w:val="12"/>
  </w:num>
  <w:num w:numId="16" w16cid:durableId="1097600864">
    <w:abstractNumId w:val="14"/>
  </w:num>
  <w:num w:numId="17" w16cid:durableId="1176846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8F1601"/>
    <w:rsid w:val="00937417"/>
    <w:rsid w:val="00954BFF"/>
    <w:rsid w:val="009B76A5"/>
    <w:rsid w:val="00A2380F"/>
    <w:rsid w:val="00AA316B"/>
    <w:rsid w:val="00B03398"/>
    <w:rsid w:val="00BC1FD2"/>
    <w:rsid w:val="00C92C41"/>
    <w:rsid w:val="00D1159C"/>
    <w:rsid w:val="00D57E3E"/>
    <w:rsid w:val="00DB24CB"/>
    <w:rsid w:val="00DF5013"/>
    <w:rsid w:val="00E9640A"/>
    <w:rsid w:val="00F12CF0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80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myoffice8106</cp:lastModifiedBy>
  <cp:revision>6</cp:revision>
  <cp:lastPrinted>2020-12-24T17:52:00Z</cp:lastPrinted>
  <dcterms:created xsi:type="dcterms:W3CDTF">2020-12-10T21:31:00Z</dcterms:created>
  <dcterms:modified xsi:type="dcterms:W3CDTF">2022-06-26T11:39:00Z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