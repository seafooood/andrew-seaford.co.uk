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C902" w14:textId="3E38F74B" w:rsidR="008F1601" w:rsidRDefault="006D665E" w:rsidP="00107200">
      <w:pPr>
        <w:pStyle w:val="Subtitle"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</w:pP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 xml:space="preserve">Network </w:t>
      </w:r>
      <w:r w:rsidR="006C3E51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Types</w:t>
      </w:r>
    </w:p>
    <w:p w14:paraId="70272EBD" w14:textId="57E1EA6E" w:rsidR="008F1601" w:rsidRDefault="008F1601" w:rsidP="00B2740A">
      <w:pPr>
        <w:pStyle w:val="Subtitle"/>
      </w:pPr>
      <w:r>
        <w:t xml:space="preserve">Key </w:t>
      </w:r>
      <w:r w:rsidR="00B03398">
        <w:t xml:space="preserve">Revision </w:t>
      </w:r>
      <w:r>
        <w:t xml:space="preserve">Facts: </w:t>
      </w:r>
      <w:r w:rsidR="00107200">
        <w:t xml:space="preserve">GCSE </w:t>
      </w:r>
      <w:r>
        <w:t xml:space="preserve">Computer </w:t>
      </w:r>
      <w:r w:rsidR="00107200">
        <w:t xml:space="preserve">Science </w:t>
      </w:r>
    </w:p>
    <w:p w14:paraId="307110A7" w14:textId="38BF829F" w:rsidR="006D665E" w:rsidRDefault="006D665E" w:rsidP="009B76A5"/>
    <w:p w14:paraId="0972A75F" w14:textId="77777777" w:rsidR="006C3E51" w:rsidRDefault="006C3E51" w:rsidP="006C3E51">
      <w:pPr>
        <w:pStyle w:val="Heading2"/>
        <w:numPr>
          <w:ilvl w:val="0"/>
          <w:numId w:val="0"/>
        </w:numPr>
      </w:pPr>
      <w:r>
        <w:t>LAN</w:t>
      </w:r>
    </w:p>
    <w:p w14:paraId="0E8BA315" w14:textId="77777777" w:rsidR="006C3E51" w:rsidRDefault="006C3E51" w:rsidP="006C3E51">
      <w:r>
        <w:t xml:space="preserve">A LAN (local area network) is a network of computers within the same building, such as a school, </w:t>
      </w:r>
      <w:proofErr w:type="gramStart"/>
      <w:r>
        <w:t>home</w:t>
      </w:r>
      <w:proofErr w:type="gramEnd"/>
      <w:r>
        <w:t xml:space="preserve"> or business. A LAN is not necessarily connected to the internet.</w:t>
      </w:r>
    </w:p>
    <w:p w14:paraId="2602DFE3" w14:textId="424E68C7" w:rsidR="006C3E51" w:rsidRDefault="006C3E51" w:rsidP="009B76A5">
      <w:r w:rsidRPr="006C3E51">
        <w:drawing>
          <wp:inline distT="0" distB="0" distL="0" distR="0" wp14:anchorId="5516721C" wp14:editId="71A2FA52">
            <wp:extent cx="1947600" cy="19476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9407" w14:textId="77777777" w:rsidR="006C3E51" w:rsidRDefault="006C3E51" w:rsidP="006C3E51">
      <w:pPr>
        <w:pStyle w:val="Heading2"/>
        <w:numPr>
          <w:ilvl w:val="0"/>
          <w:numId w:val="0"/>
        </w:numPr>
      </w:pPr>
      <w:r>
        <w:t>WAN</w:t>
      </w:r>
    </w:p>
    <w:p w14:paraId="2E6A7F25" w14:textId="22EF5D29" w:rsidR="006C3E51" w:rsidRDefault="006C3E51" w:rsidP="006C3E51">
      <w:r>
        <w:t xml:space="preserve">A WAN (wide area network) is created when LANs are connected. This requires media such as broadband </w:t>
      </w:r>
      <w:proofErr w:type="gramStart"/>
      <w:r>
        <w:t>cables, and</w:t>
      </w:r>
      <w:proofErr w:type="gramEnd"/>
      <w:r>
        <w:t xml:space="preserve"> can connect up </w:t>
      </w:r>
      <w:proofErr w:type="spellStart"/>
      <w:r>
        <w:t>organisations</w:t>
      </w:r>
      <w:proofErr w:type="spellEnd"/>
      <w:r>
        <w:t xml:space="preserve"> based in different geographical places. The internet is a WAN.</w:t>
      </w:r>
      <w:r>
        <w:br/>
      </w:r>
      <w:r>
        <w:br/>
      </w:r>
      <w:r w:rsidRPr="006C3E51">
        <w:drawing>
          <wp:inline distT="0" distB="0" distL="0" distR="0" wp14:anchorId="53D5BFCB" wp14:editId="146A1B3F">
            <wp:extent cx="1947600" cy="19476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7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C3E51">
        <w:rPr>
          <w:rStyle w:val="Heading2Char"/>
        </w:rPr>
        <w:t>VPN</w:t>
      </w:r>
    </w:p>
    <w:p w14:paraId="64BF7129" w14:textId="469C7B05" w:rsidR="006C3E51" w:rsidRPr="009B76A5" w:rsidRDefault="006C3E51" w:rsidP="006C3E51">
      <w:r>
        <w:t>A VPN (virtual private network) is usually hosted securely on another network, such as the internet, to provide connectivity. VPNs are often used when working on secure information held by a company or school.</w:t>
      </w:r>
    </w:p>
    <w:sectPr w:rsidR="006C3E51" w:rsidRPr="009B76A5">
      <w:footerReference w:type="default" r:id="rId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BA882" w14:textId="77777777" w:rsidR="00D1159C" w:rsidRDefault="00D1159C">
      <w:pPr>
        <w:spacing w:after="0" w:line="240" w:lineRule="auto"/>
      </w:pPr>
      <w:r>
        <w:separator/>
      </w:r>
    </w:p>
  </w:endnote>
  <w:endnote w:type="continuationSeparator" w:id="0">
    <w:p w14:paraId="4BB0FD4B" w14:textId="77777777" w:rsidR="00D1159C" w:rsidRDefault="00D1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82832" w14:textId="77777777" w:rsidR="00D1159C" w:rsidRDefault="00D1159C">
      <w:pPr>
        <w:spacing w:after="0" w:line="240" w:lineRule="auto"/>
      </w:pPr>
      <w:r>
        <w:separator/>
      </w:r>
    </w:p>
  </w:footnote>
  <w:footnote w:type="continuationSeparator" w:id="0">
    <w:p w14:paraId="5F586AB7" w14:textId="77777777" w:rsidR="00D1159C" w:rsidRDefault="00D1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749369">
    <w:abstractNumId w:val="9"/>
  </w:num>
  <w:num w:numId="2" w16cid:durableId="1321882478">
    <w:abstractNumId w:val="13"/>
  </w:num>
  <w:num w:numId="3" w16cid:durableId="425150265">
    <w:abstractNumId w:val="13"/>
    <w:lvlOverride w:ilvl="0">
      <w:startOverride w:val="1"/>
    </w:lvlOverride>
  </w:num>
  <w:num w:numId="4" w16cid:durableId="891772194">
    <w:abstractNumId w:val="10"/>
  </w:num>
  <w:num w:numId="5" w16cid:durableId="1223564826">
    <w:abstractNumId w:val="7"/>
  </w:num>
  <w:num w:numId="6" w16cid:durableId="1651902960">
    <w:abstractNumId w:val="6"/>
  </w:num>
  <w:num w:numId="7" w16cid:durableId="1637442350">
    <w:abstractNumId w:val="5"/>
  </w:num>
  <w:num w:numId="8" w16cid:durableId="846095703">
    <w:abstractNumId w:val="4"/>
  </w:num>
  <w:num w:numId="9" w16cid:durableId="1896232029">
    <w:abstractNumId w:val="8"/>
  </w:num>
  <w:num w:numId="10" w16cid:durableId="1122071620">
    <w:abstractNumId w:val="3"/>
  </w:num>
  <w:num w:numId="11" w16cid:durableId="153958165">
    <w:abstractNumId w:val="2"/>
  </w:num>
  <w:num w:numId="12" w16cid:durableId="496580904">
    <w:abstractNumId w:val="1"/>
  </w:num>
  <w:num w:numId="13" w16cid:durableId="1085692003">
    <w:abstractNumId w:val="0"/>
  </w:num>
  <w:num w:numId="14" w16cid:durableId="14750993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45847192">
    <w:abstractNumId w:val="12"/>
  </w:num>
  <w:num w:numId="16" w16cid:durableId="146359093">
    <w:abstractNumId w:val="14"/>
  </w:num>
  <w:num w:numId="17" w16cid:durableId="1840542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465F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C3E51"/>
    <w:rsid w:val="006D665E"/>
    <w:rsid w:val="006D7FF8"/>
    <w:rsid w:val="00704472"/>
    <w:rsid w:val="00791457"/>
    <w:rsid w:val="007F372E"/>
    <w:rsid w:val="008D5E06"/>
    <w:rsid w:val="008D6D77"/>
    <w:rsid w:val="008F1601"/>
    <w:rsid w:val="00954BFF"/>
    <w:rsid w:val="009B76A5"/>
    <w:rsid w:val="00AA316B"/>
    <w:rsid w:val="00B03398"/>
    <w:rsid w:val="00B2740A"/>
    <w:rsid w:val="00B62197"/>
    <w:rsid w:val="00BC1FD2"/>
    <w:rsid w:val="00C92C41"/>
    <w:rsid w:val="00D1159C"/>
    <w:rsid w:val="00D57E3E"/>
    <w:rsid w:val="00D72D60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100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myoffice8106</cp:lastModifiedBy>
  <cp:revision>7</cp:revision>
  <cp:lastPrinted>2020-12-24T17:52:00Z</cp:lastPrinted>
  <dcterms:created xsi:type="dcterms:W3CDTF">2020-12-10T21:31:00Z</dcterms:created>
  <dcterms:modified xsi:type="dcterms:W3CDTF">2022-06-26T18:51:00Z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