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2ED8E" w14:textId="2C89B6A5" w:rsidR="003312ED" w:rsidRDefault="00232247">
      <w:pPr>
        <w:pStyle w:val="Title"/>
      </w:pPr>
      <w:r>
        <w:t>Counting in Binary</w:t>
      </w:r>
    </w:p>
    <w:p w14:paraId="4807B6AF" w14:textId="26BFB789" w:rsidR="003312ED" w:rsidRDefault="00EA7777" w:rsidP="00107200">
      <w:pPr>
        <w:pStyle w:val="Subtitle"/>
      </w:pPr>
      <w:r>
        <w:t xml:space="preserve">Key Revision Facts: GCSE </w:t>
      </w:r>
      <w:r w:rsidR="00232247">
        <w:t xml:space="preserve">Computer </w:t>
      </w:r>
      <w:r w:rsidR="00107200">
        <w:t>Science</w:t>
      </w:r>
    </w:p>
    <w:p w14:paraId="176F1A3C" w14:textId="324463BD" w:rsidR="00107200" w:rsidRDefault="00107200" w:rsidP="00107200"/>
    <w:p w14:paraId="38DC598C" w14:textId="3CAE7274" w:rsidR="00232247" w:rsidRDefault="00232247" w:rsidP="00232247">
      <w:r>
        <w:t xml:space="preserve">Transistors are tiny electronic switches that have two states </w:t>
      </w:r>
      <w:r w:rsidR="00C048D3">
        <w:t>‘O</w:t>
      </w:r>
      <w:r>
        <w:t>n</w:t>
      </w:r>
      <w:r w:rsidR="00C048D3">
        <w:t>’</w:t>
      </w:r>
      <w:r>
        <w:t xml:space="preserve"> or </w:t>
      </w:r>
      <w:r w:rsidR="00C048D3">
        <w:t>‘O</w:t>
      </w:r>
      <w:r>
        <w:t>ff</w:t>
      </w:r>
      <w:r w:rsidR="00C048D3">
        <w:t>’</w:t>
      </w:r>
      <w:r>
        <w:t xml:space="preserve">. </w:t>
      </w:r>
      <w:r w:rsidR="00C048D3">
        <w:t>‘</w:t>
      </w:r>
      <w:r>
        <w:t>On</w:t>
      </w:r>
      <w:r w:rsidR="00C048D3">
        <w:t>’</w:t>
      </w:r>
      <w:r>
        <w:t xml:space="preserve"> is called High and represented by a 1, </w:t>
      </w:r>
      <w:r w:rsidR="00C048D3">
        <w:t>‘O</w:t>
      </w:r>
      <w:r>
        <w:t>ff</w:t>
      </w:r>
      <w:r w:rsidR="00C048D3">
        <w:t>’</w:t>
      </w:r>
      <w:r>
        <w:t xml:space="preserve"> is called Low and is represented by a 0. Computer processes are made from thousands of transistors. At a </w:t>
      </w:r>
      <w:r w:rsidR="00D14470">
        <w:t>low-level</w:t>
      </w:r>
      <w:r>
        <w:t xml:space="preserve"> computer processors process</w:t>
      </w:r>
      <w:r w:rsidR="00C048D3">
        <w:t xml:space="preserve"> binary </w:t>
      </w:r>
      <w:proofErr w:type="gramStart"/>
      <w:r w:rsidR="00C048D3">
        <w:t xml:space="preserve">numbers </w:t>
      </w:r>
      <w:r>
        <w:t xml:space="preserve"> 1</w:t>
      </w:r>
      <w:proofErr w:type="gramEnd"/>
      <w:r>
        <w:t>’s and 0’s.</w:t>
      </w:r>
      <w:r w:rsidR="00C048D3">
        <w:t xml:space="preserve"> </w:t>
      </w:r>
    </w:p>
    <w:p w14:paraId="5A30E804" w14:textId="0B699CEB" w:rsidR="00232247" w:rsidRDefault="00232247" w:rsidP="009B76A5">
      <w:r>
        <w:t>The binary number 1011 is decimal number 11.</w:t>
      </w:r>
      <w:r w:rsidR="00C048D3">
        <w:t xml:space="preserve"> The table below will help to calculate the binary number. The placeholders along the top of the table double value from right to left. </w:t>
      </w:r>
      <w:r w:rsidR="00C048D3">
        <w:t>The decimal number is calculated by adding all the columns which contain a 1. 8 + 2 + 1 = 11</w:t>
      </w:r>
    </w:p>
    <w:tbl>
      <w:tblPr>
        <w:tblStyle w:val="ProjectScopeTable"/>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232247" w14:paraId="7D0F15D6" w14:textId="77777777" w:rsidTr="00232247">
        <w:trPr>
          <w:cnfStyle w:val="100000000000" w:firstRow="1" w:lastRow="0" w:firstColumn="0" w:lastColumn="0" w:oddVBand="0" w:evenVBand="0" w:oddHBand="0" w:evenHBand="0" w:firstRowFirstColumn="0" w:firstRowLastColumn="0" w:lastRowFirstColumn="0" w:lastRowLastColumn="0"/>
        </w:trPr>
        <w:tc>
          <w:tcPr>
            <w:tcW w:w="1038" w:type="dxa"/>
          </w:tcPr>
          <w:p w14:paraId="11C2A03B" w14:textId="4E7CA584" w:rsidR="00232247" w:rsidRDefault="00232247" w:rsidP="00232247">
            <w:pPr>
              <w:jc w:val="center"/>
            </w:pPr>
            <w:r>
              <w:t>256</w:t>
            </w:r>
          </w:p>
        </w:tc>
        <w:tc>
          <w:tcPr>
            <w:tcW w:w="1039" w:type="dxa"/>
          </w:tcPr>
          <w:p w14:paraId="7289A2D0" w14:textId="2DA9F0AE" w:rsidR="00232247" w:rsidRDefault="00232247" w:rsidP="00232247">
            <w:pPr>
              <w:jc w:val="center"/>
            </w:pPr>
            <w:r>
              <w:t>128</w:t>
            </w:r>
          </w:p>
        </w:tc>
        <w:tc>
          <w:tcPr>
            <w:tcW w:w="1039" w:type="dxa"/>
          </w:tcPr>
          <w:p w14:paraId="25380C49" w14:textId="1DBC8764" w:rsidR="00232247" w:rsidRDefault="00232247" w:rsidP="00232247">
            <w:pPr>
              <w:jc w:val="center"/>
            </w:pPr>
            <w:r>
              <w:t>64</w:t>
            </w:r>
          </w:p>
        </w:tc>
        <w:tc>
          <w:tcPr>
            <w:tcW w:w="1039" w:type="dxa"/>
          </w:tcPr>
          <w:p w14:paraId="723C16C5" w14:textId="553DDBF8" w:rsidR="00232247" w:rsidRDefault="00232247" w:rsidP="00232247">
            <w:pPr>
              <w:jc w:val="center"/>
            </w:pPr>
            <w:r>
              <w:t>32</w:t>
            </w:r>
          </w:p>
        </w:tc>
        <w:tc>
          <w:tcPr>
            <w:tcW w:w="1039" w:type="dxa"/>
          </w:tcPr>
          <w:p w14:paraId="064283FF" w14:textId="65EB2E0C" w:rsidR="00232247" w:rsidRDefault="00232247" w:rsidP="00232247">
            <w:pPr>
              <w:jc w:val="center"/>
            </w:pPr>
            <w:r>
              <w:t>16</w:t>
            </w:r>
          </w:p>
        </w:tc>
        <w:tc>
          <w:tcPr>
            <w:tcW w:w="1039" w:type="dxa"/>
          </w:tcPr>
          <w:p w14:paraId="40CE8E00" w14:textId="0A5266D8" w:rsidR="00232247" w:rsidRDefault="00232247" w:rsidP="00232247">
            <w:pPr>
              <w:jc w:val="center"/>
            </w:pPr>
            <w:r>
              <w:t>8</w:t>
            </w:r>
          </w:p>
        </w:tc>
        <w:tc>
          <w:tcPr>
            <w:tcW w:w="1039" w:type="dxa"/>
          </w:tcPr>
          <w:p w14:paraId="4F2A70F6" w14:textId="16400FD6" w:rsidR="00232247" w:rsidRDefault="00232247" w:rsidP="00232247">
            <w:pPr>
              <w:jc w:val="center"/>
            </w:pPr>
            <w:r>
              <w:t>4</w:t>
            </w:r>
          </w:p>
        </w:tc>
        <w:tc>
          <w:tcPr>
            <w:tcW w:w="1039" w:type="dxa"/>
          </w:tcPr>
          <w:p w14:paraId="2A3C7AD7" w14:textId="32AC5464" w:rsidR="00232247" w:rsidRDefault="00232247" w:rsidP="00232247">
            <w:pPr>
              <w:jc w:val="center"/>
            </w:pPr>
            <w:r>
              <w:t>2</w:t>
            </w:r>
          </w:p>
        </w:tc>
        <w:tc>
          <w:tcPr>
            <w:tcW w:w="1039" w:type="dxa"/>
          </w:tcPr>
          <w:p w14:paraId="6D414C0A" w14:textId="182E5D64" w:rsidR="00232247" w:rsidRDefault="00232247" w:rsidP="00232247">
            <w:pPr>
              <w:jc w:val="center"/>
            </w:pPr>
            <w:r>
              <w:t>1</w:t>
            </w:r>
          </w:p>
        </w:tc>
      </w:tr>
      <w:tr w:rsidR="00232247" w14:paraId="332B6631" w14:textId="77777777" w:rsidTr="00232247">
        <w:tc>
          <w:tcPr>
            <w:tcW w:w="1038" w:type="dxa"/>
          </w:tcPr>
          <w:p w14:paraId="46C5BCD6" w14:textId="4C9D3DAD" w:rsidR="00232247" w:rsidRDefault="00232247" w:rsidP="00232247">
            <w:pPr>
              <w:jc w:val="center"/>
            </w:pPr>
            <w:r>
              <w:t>0</w:t>
            </w:r>
          </w:p>
        </w:tc>
        <w:tc>
          <w:tcPr>
            <w:tcW w:w="1039" w:type="dxa"/>
          </w:tcPr>
          <w:p w14:paraId="2AEA2E97" w14:textId="78E27DAD" w:rsidR="00232247" w:rsidRDefault="00232247" w:rsidP="00232247">
            <w:pPr>
              <w:jc w:val="center"/>
            </w:pPr>
            <w:r>
              <w:t>0</w:t>
            </w:r>
          </w:p>
        </w:tc>
        <w:tc>
          <w:tcPr>
            <w:tcW w:w="1039" w:type="dxa"/>
          </w:tcPr>
          <w:p w14:paraId="750A3051" w14:textId="68C90F28" w:rsidR="00232247" w:rsidRDefault="00232247" w:rsidP="00232247">
            <w:pPr>
              <w:jc w:val="center"/>
            </w:pPr>
            <w:r>
              <w:t>0</w:t>
            </w:r>
          </w:p>
        </w:tc>
        <w:tc>
          <w:tcPr>
            <w:tcW w:w="1039" w:type="dxa"/>
          </w:tcPr>
          <w:p w14:paraId="22EC8EFC" w14:textId="045765AD" w:rsidR="00232247" w:rsidRDefault="00232247" w:rsidP="00232247">
            <w:pPr>
              <w:jc w:val="center"/>
            </w:pPr>
            <w:r>
              <w:t>0</w:t>
            </w:r>
          </w:p>
        </w:tc>
        <w:tc>
          <w:tcPr>
            <w:tcW w:w="1039" w:type="dxa"/>
          </w:tcPr>
          <w:p w14:paraId="68362140" w14:textId="27E43FCB" w:rsidR="00232247" w:rsidRDefault="00232247" w:rsidP="00232247">
            <w:pPr>
              <w:jc w:val="center"/>
            </w:pPr>
            <w:r>
              <w:t>0</w:t>
            </w:r>
          </w:p>
        </w:tc>
        <w:tc>
          <w:tcPr>
            <w:tcW w:w="1039" w:type="dxa"/>
          </w:tcPr>
          <w:p w14:paraId="7FA68DEE" w14:textId="79A61568" w:rsidR="00232247" w:rsidRDefault="00232247" w:rsidP="00232247">
            <w:pPr>
              <w:jc w:val="center"/>
            </w:pPr>
            <w:r>
              <w:t>1</w:t>
            </w:r>
          </w:p>
        </w:tc>
        <w:tc>
          <w:tcPr>
            <w:tcW w:w="1039" w:type="dxa"/>
          </w:tcPr>
          <w:p w14:paraId="339FE311" w14:textId="37B2E3A1" w:rsidR="00232247" w:rsidRDefault="00232247" w:rsidP="00232247">
            <w:pPr>
              <w:jc w:val="center"/>
            </w:pPr>
            <w:r>
              <w:t>0</w:t>
            </w:r>
          </w:p>
        </w:tc>
        <w:tc>
          <w:tcPr>
            <w:tcW w:w="1039" w:type="dxa"/>
          </w:tcPr>
          <w:p w14:paraId="17D6C38B" w14:textId="7F9727E9" w:rsidR="00232247" w:rsidRDefault="00232247" w:rsidP="00232247">
            <w:pPr>
              <w:jc w:val="center"/>
            </w:pPr>
            <w:r>
              <w:t>1</w:t>
            </w:r>
          </w:p>
        </w:tc>
        <w:tc>
          <w:tcPr>
            <w:tcW w:w="1039" w:type="dxa"/>
          </w:tcPr>
          <w:p w14:paraId="25186019" w14:textId="3DDECF41" w:rsidR="00232247" w:rsidRDefault="00232247" w:rsidP="00232247">
            <w:pPr>
              <w:jc w:val="center"/>
            </w:pPr>
            <w:r>
              <w:t>1</w:t>
            </w:r>
          </w:p>
        </w:tc>
      </w:tr>
    </w:tbl>
    <w:p w14:paraId="717C388F" w14:textId="740D82AA" w:rsidR="00232247" w:rsidRDefault="00232247" w:rsidP="009B76A5"/>
    <w:p w14:paraId="6F02B632" w14:textId="455AA81F" w:rsidR="00232247" w:rsidRDefault="00232247" w:rsidP="009B76A5">
      <w:r>
        <w:t>Below are some more examples:</w:t>
      </w:r>
    </w:p>
    <w:tbl>
      <w:tblPr>
        <w:tblStyle w:val="ProjectScopeTable"/>
        <w:tblW w:w="0" w:type="auto"/>
        <w:jc w:val="center"/>
        <w:tblLook w:val="04A0" w:firstRow="1" w:lastRow="0" w:firstColumn="1" w:lastColumn="0" w:noHBand="0" w:noVBand="1"/>
      </w:tblPr>
      <w:tblGrid>
        <w:gridCol w:w="863"/>
        <w:gridCol w:w="863"/>
        <w:gridCol w:w="864"/>
        <w:gridCol w:w="863"/>
        <w:gridCol w:w="863"/>
        <w:gridCol w:w="864"/>
        <w:gridCol w:w="863"/>
        <w:gridCol w:w="863"/>
        <w:gridCol w:w="864"/>
        <w:gridCol w:w="1580"/>
      </w:tblGrid>
      <w:tr w:rsidR="00232247" w14:paraId="3814451F" w14:textId="77777777" w:rsidTr="00232247">
        <w:trPr>
          <w:cnfStyle w:val="100000000000" w:firstRow="1" w:lastRow="0" w:firstColumn="0" w:lastColumn="0" w:oddVBand="0" w:evenVBand="0" w:oddHBand="0" w:evenHBand="0" w:firstRowFirstColumn="0" w:firstRowLastColumn="0" w:lastRowFirstColumn="0" w:lastRowLastColumn="0"/>
          <w:jc w:val="center"/>
        </w:trPr>
        <w:tc>
          <w:tcPr>
            <w:tcW w:w="863" w:type="dxa"/>
          </w:tcPr>
          <w:p w14:paraId="52FFE7E5" w14:textId="3992E625" w:rsidR="00232247" w:rsidRDefault="00232247" w:rsidP="00232247">
            <w:pPr>
              <w:jc w:val="center"/>
            </w:pPr>
            <w:r>
              <w:t>256</w:t>
            </w:r>
          </w:p>
        </w:tc>
        <w:tc>
          <w:tcPr>
            <w:tcW w:w="863" w:type="dxa"/>
          </w:tcPr>
          <w:p w14:paraId="3E702A43" w14:textId="5393E3EB" w:rsidR="00232247" w:rsidRDefault="00232247" w:rsidP="00232247">
            <w:pPr>
              <w:jc w:val="center"/>
            </w:pPr>
            <w:r>
              <w:t>128</w:t>
            </w:r>
          </w:p>
        </w:tc>
        <w:tc>
          <w:tcPr>
            <w:tcW w:w="864" w:type="dxa"/>
          </w:tcPr>
          <w:p w14:paraId="70121FA8" w14:textId="6B9B9D56" w:rsidR="00232247" w:rsidRDefault="00232247" w:rsidP="00232247">
            <w:pPr>
              <w:jc w:val="center"/>
            </w:pPr>
            <w:r>
              <w:t>64</w:t>
            </w:r>
          </w:p>
        </w:tc>
        <w:tc>
          <w:tcPr>
            <w:tcW w:w="863" w:type="dxa"/>
          </w:tcPr>
          <w:p w14:paraId="02556FA3" w14:textId="4BEFECD2" w:rsidR="00232247" w:rsidRDefault="00232247" w:rsidP="00232247">
            <w:pPr>
              <w:jc w:val="center"/>
            </w:pPr>
            <w:r>
              <w:t>32</w:t>
            </w:r>
          </w:p>
        </w:tc>
        <w:tc>
          <w:tcPr>
            <w:tcW w:w="863" w:type="dxa"/>
          </w:tcPr>
          <w:p w14:paraId="22A88095" w14:textId="4E5D0270" w:rsidR="00232247" w:rsidRDefault="00232247" w:rsidP="00232247">
            <w:pPr>
              <w:jc w:val="center"/>
            </w:pPr>
            <w:r>
              <w:t>16</w:t>
            </w:r>
          </w:p>
        </w:tc>
        <w:tc>
          <w:tcPr>
            <w:tcW w:w="864" w:type="dxa"/>
          </w:tcPr>
          <w:p w14:paraId="355988BB" w14:textId="61336DD5" w:rsidR="00232247" w:rsidRDefault="00232247" w:rsidP="00232247">
            <w:pPr>
              <w:jc w:val="center"/>
            </w:pPr>
            <w:r>
              <w:t>8</w:t>
            </w:r>
          </w:p>
        </w:tc>
        <w:tc>
          <w:tcPr>
            <w:tcW w:w="863" w:type="dxa"/>
          </w:tcPr>
          <w:p w14:paraId="46DF4C0B" w14:textId="0D097AD8" w:rsidR="00232247" w:rsidRDefault="00232247" w:rsidP="00232247">
            <w:pPr>
              <w:jc w:val="center"/>
            </w:pPr>
            <w:r>
              <w:t>4</w:t>
            </w:r>
          </w:p>
        </w:tc>
        <w:tc>
          <w:tcPr>
            <w:tcW w:w="863" w:type="dxa"/>
          </w:tcPr>
          <w:p w14:paraId="7F75213A" w14:textId="3FBA6A9D" w:rsidR="00232247" w:rsidRDefault="00232247" w:rsidP="00232247">
            <w:pPr>
              <w:jc w:val="center"/>
            </w:pPr>
            <w:r>
              <w:t>2</w:t>
            </w:r>
          </w:p>
        </w:tc>
        <w:tc>
          <w:tcPr>
            <w:tcW w:w="864" w:type="dxa"/>
          </w:tcPr>
          <w:p w14:paraId="4B88A91A" w14:textId="6D98E113" w:rsidR="00232247" w:rsidRDefault="00232247" w:rsidP="00232247">
            <w:pPr>
              <w:jc w:val="center"/>
            </w:pPr>
            <w:r>
              <w:t>1</w:t>
            </w:r>
          </w:p>
        </w:tc>
        <w:tc>
          <w:tcPr>
            <w:tcW w:w="1580" w:type="dxa"/>
          </w:tcPr>
          <w:p w14:paraId="54CC2E2D" w14:textId="4F87DFFB" w:rsidR="00232247" w:rsidRDefault="00232247" w:rsidP="00232247">
            <w:pPr>
              <w:jc w:val="center"/>
            </w:pPr>
            <w:r>
              <w:t>Decimal Number</w:t>
            </w:r>
          </w:p>
        </w:tc>
      </w:tr>
      <w:tr w:rsidR="00232247" w14:paraId="04F2307A" w14:textId="77777777" w:rsidTr="00232247">
        <w:trPr>
          <w:jc w:val="center"/>
        </w:trPr>
        <w:tc>
          <w:tcPr>
            <w:tcW w:w="863" w:type="dxa"/>
          </w:tcPr>
          <w:p w14:paraId="7CAC88C1" w14:textId="540B67F3" w:rsidR="00232247" w:rsidRDefault="00232247" w:rsidP="00232247">
            <w:pPr>
              <w:jc w:val="center"/>
            </w:pPr>
            <w:r>
              <w:t>1</w:t>
            </w:r>
          </w:p>
        </w:tc>
        <w:tc>
          <w:tcPr>
            <w:tcW w:w="863" w:type="dxa"/>
          </w:tcPr>
          <w:p w14:paraId="020753CC" w14:textId="4436A851" w:rsidR="00232247" w:rsidRDefault="00232247" w:rsidP="00232247">
            <w:pPr>
              <w:jc w:val="center"/>
            </w:pPr>
            <w:r>
              <w:t>0</w:t>
            </w:r>
          </w:p>
        </w:tc>
        <w:tc>
          <w:tcPr>
            <w:tcW w:w="864" w:type="dxa"/>
          </w:tcPr>
          <w:p w14:paraId="6E265A00" w14:textId="4C6E72CB" w:rsidR="00232247" w:rsidRDefault="00232247" w:rsidP="00232247">
            <w:pPr>
              <w:jc w:val="center"/>
            </w:pPr>
            <w:r>
              <w:t>0</w:t>
            </w:r>
          </w:p>
        </w:tc>
        <w:tc>
          <w:tcPr>
            <w:tcW w:w="863" w:type="dxa"/>
          </w:tcPr>
          <w:p w14:paraId="5057A83D" w14:textId="33DD50B8" w:rsidR="00232247" w:rsidRDefault="00232247" w:rsidP="00232247">
            <w:pPr>
              <w:jc w:val="center"/>
            </w:pPr>
            <w:r>
              <w:t>1</w:t>
            </w:r>
          </w:p>
        </w:tc>
        <w:tc>
          <w:tcPr>
            <w:tcW w:w="863" w:type="dxa"/>
          </w:tcPr>
          <w:p w14:paraId="4DDE0ED7" w14:textId="7C1E5CDC" w:rsidR="00232247" w:rsidRDefault="00232247" w:rsidP="00232247">
            <w:pPr>
              <w:jc w:val="center"/>
            </w:pPr>
            <w:r>
              <w:t>0</w:t>
            </w:r>
          </w:p>
        </w:tc>
        <w:tc>
          <w:tcPr>
            <w:tcW w:w="864" w:type="dxa"/>
          </w:tcPr>
          <w:p w14:paraId="5AEC3069" w14:textId="039166B8" w:rsidR="00232247" w:rsidRDefault="00232247" w:rsidP="00232247">
            <w:pPr>
              <w:jc w:val="center"/>
            </w:pPr>
            <w:r>
              <w:t>1</w:t>
            </w:r>
          </w:p>
        </w:tc>
        <w:tc>
          <w:tcPr>
            <w:tcW w:w="863" w:type="dxa"/>
          </w:tcPr>
          <w:p w14:paraId="320A11F9" w14:textId="06E1128D" w:rsidR="00232247" w:rsidRDefault="00232247" w:rsidP="00232247">
            <w:pPr>
              <w:jc w:val="center"/>
            </w:pPr>
            <w:r>
              <w:t>1</w:t>
            </w:r>
          </w:p>
        </w:tc>
        <w:tc>
          <w:tcPr>
            <w:tcW w:w="863" w:type="dxa"/>
          </w:tcPr>
          <w:p w14:paraId="47605187" w14:textId="596E4CAE" w:rsidR="00232247" w:rsidRDefault="00232247" w:rsidP="00232247">
            <w:pPr>
              <w:jc w:val="center"/>
            </w:pPr>
            <w:r>
              <w:t>0</w:t>
            </w:r>
          </w:p>
        </w:tc>
        <w:tc>
          <w:tcPr>
            <w:tcW w:w="864" w:type="dxa"/>
          </w:tcPr>
          <w:p w14:paraId="55247A3D" w14:textId="549FB70F" w:rsidR="00232247" w:rsidRDefault="00232247" w:rsidP="00232247">
            <w:pPr>
              <w:jc w:val="center"/>
            </w:pPr>
            <w:r>
              <w:t>0</w:t>
            </w:r>
          </w:p>
        </w:tc>
        <w:tc>
          <w:tcPr>
            <w:tcW w:w="1580" w:type="dxa"/>
          </w:tcPr>
          <w:p w14:paraId="737259F6" w14:textId="6D9D8240" w:rsidR="00232247" w:rsidRDefault="00232247" w:rsidP="00232247">
            <w:pPr>
              <w:jc w:val="center"/>
            </w:pPr>
            <w:r>
              <w:t>256 + 32 + 8+4 =300</w:t>
            </w:r>
          </w:p>
        </w:tc>
      </w:tr>
      <w:tr w:rsidR="00232247" w14:paraId="618F4C93" w14:textId="77777777" w:rsidTr="00232247">
        <w:trPr>
          <w:jc w:val="center"/>
        </w:trPr>
        <w:tc>
          <w:tcPr>
            <w:tcW w:w="863" w:type="dxa"/>
          </w:tcPr>
          <w:p w14:paraId="5A3A6068" w14:textId="68072F99" w:rsidR="00232247" w:rsidRDefault="00232247" w:rsidP="00232247">
            <w:pPr>
              <w:jc w:val="center"/>
            </w:pPr>
            <w:r>
              <w:t>0</w:t>
            </w:r>
          </w:p>
        </w:tc>
        <w:tc>
          <w:tcPr>
            <w:tcW w:w="863" w:type="dxa"/>
          </w:tcPr>
          <w:p w14:paraId="0C915671" w14:textId="1B1C3753" w:rsidR="00232247" w:rsidRDefault="00232247" w:rsidP="00232247">
            <w:pPr>
              <w:jc w:val="center"/>
            </w:pPr>
            <w:r>
              <w:t>1</w:t>
            </w:r>
          </w:p>
        </w:tc>
        <w:tc>
          <w:tcPr>
            <w:tcW w:w="864" w:type="dxa"/>
          </w:tcPr>
          <w:p w14:paraId="3EADECAA" w14:textId="76B9ECA0" w:rsidR="00232247" w:rsidRDefault="00232247" w:rsidP="00232247">
            <w:pPr>
              <w:jc w:val="center"/>
            </w:pPr>
            <w:r>
              <w:t>0</w:t>
            </w:r>
          </w:p>
        </w:tc>
        <w:tc>
          <w:tcPr>
            <w:tcW w:w="863" w:type="dxa"/>
          </w:tcPr>
          <w:p w14:paraId="315D17C4" w14:textId="55B7B37B" w:rsidR="00232247" w:rsidRDefault="00232247" w:rsidP="00232247">
            <w:pPr>
              <w:jc w:val="center"/>
            </w:pPr>
            <w:r>
              <w:t>0</w:t>
            </w:r>
          </w:p>
        </w:tc>
        <w:tc>
          <w:tcPr>
            <w:tcW w:w="863" w:type="dxa"/>
          </w:tcPr>
          <w:p w14:paraId="5B658428" w14:textId="036D4B2E" w:rsidR="00232247" w:rsidRDefault="00232247" w:rsidP="00232247">
            <w:pPr>
              <w:jc w:val="center"/>
            </w:pPr>
            <w:r>
              <w:t>0</w:t>
            </w:r>
          </w:p>
        </w:tc>
        <w:tc>
          <w:tcPr>
            <w:tcW w:w="864" w:type="dxa"/>
          </w:tcPr>
          <w:p w14:paraId="608BD715" w14:textId="12E9E0DB" w:rsidR="00232247" w:rsidRDefault="00232247" w:rsidP="00232247">
            <w:pPr>
              <w:jc w:val="center"/>
            </w:pPr>
            <w:r>
              <w:t>0</w:t>
            </w:r>
          </w:p>
        </w:tc>
        <w:tc>
          <w:tcPr>
            <w:tcW w:w="863" w:type="dxa"/>
          </w:tcPr>
          <w:p w14:paraId="6FC737B0" w14:textId="3163ED6D" w:rsidR="00232247" w:rsidRDefault="00232247" w:rsidP="00232247">
            <w:pPr>
              <w:jc w:val="center"/>
            </w:pPr>
            <w:r>
              <w:t>0</w:t>
            </w:r>
          </w:p>
        </w:tc>
        <w:tc>
          <w:tcPr>
            <w:tcW w:w="863" w:type="dxa"/>
          </w:tcPr>
          <w:p w14:paraId="48B04CD4" w14:textId="61984D75" w:rsidR="00232247" w:rsidRDefault="00232247" w:rsidP="00232247">
            <w:pPr>
              <w:jc w:val="center"/>
            </w:pPr>
            <w:r>
              <w:t>0</w:t>
            </w:r>
          </w:p>
        </w:tc>
        <w:tc>
          <w:tcPr>
            <w:tcW w:w="864" w:type="dxa"/>
          </w:tcPr>
          <w:p w14:paraId="2E803E74" w14:textId="24833230" w:rsidR="00232247" w:rsidRDefault="00232247" w:rsidP="00232247">
            <w:pPr>
              <w:jc w:val="center"/>
            </w:pPr>
            <w:r>
              <w:t>1</w:t>
            </w:r>
          </w:p>
        </w:tc>
        <w:tc>
          <w:tcPr>
            <w:tcW w:w="1580" w:type="dxa"/>
          </w:tcPr>
          <w:p w14:paraId="08E8AF07" w14:textId="2F20DF1D" w:rsidR="00232247" w:rsidRDefault="00232247" w:rsidP="00232247">
            <w:pPr>
              <w:jc w:val="center"/>
            </w:pPr>
            <w:r>
              <w:t xml:space="preserve">128 + 1 </w:t>
            </w:r>
            <w:r>
              <w:br/>
              <w:t>=129</w:t>
            </w:r>
          </w:p>
        </w:tc>
      </w:tr>
      <w:tr w:rsidR="00232247" w14:paraId="52D470EF" w14:textId="77777777" w:rsidTr="00232247">
        <w:trPr>
          <w:jc w:val="center"/>
        </w:trPr>
        <w:tc>
          <w:tcPr>
            <w:tcW w:w="863" w:type="dxa"/>
          </w:tcPr>
          <w:p w14:paraId="5179839C" w14:textId="2AE059B2" w:rsidR="00232247" w:rsidRDefault="00232247" w:rsidP="00232247">
            <w:pPr>
              <w:jc w:val="center"/>
            </w:pPr>
            <w:r>
              <w:t>0</w:t>
            </w:r>
          </w:p>
        </w:tc>
        <w:tc>
          <w:tcPr>
            <w:tcW w:w="863" w:type="dxa"/>
          </w:tcPr>
          <w:p w14:paraId="3DBADA34" w14:textId="7BDDD37C" w:rsidR="00232247" w:rsidRDefault="00232247" w:rsidP="00232247">
            <w:pPr>
              <w:jc w:val="center"/>
            </w:pPr>
            <w:r>
              <w:t>0</w:t>
            </w:r>
          </w:p>
        </w:tc>
        <w:tc>
          <w:tcPr>
            <w:tcW w:w="864" w:type="dxa"/>
          </w:tcPr>
          <w:p w14:paraId="4451D143" w14:textId="408943EB" w:rsidR="00232247" w:rsidRDefault="00232247" w:rsidP="00232247">
            <w:pPr>
              <w:jc w:val="center"/>
            </w:pPr>
            <w:r>
              <w:t>1</w:t>
            </w:r>
          </w:p>
        </w:tc>
        <w:tc>
          <w:tcPr>
            <w:tcW w:w="863" w:type="dxa"/>
          </w:tcPr>
          <w:p w14:paraId="11D5BF0D" w14:textId="6CFF5E3E" w:rsidR="00232247" w:rsidRDefault="00232247" w:rsidP="00232247">
            <w:pPr>
              <w:jc w:val="center"/>
            </w:pPr>
            <w:r>
              <w:t>1</w:t>
            </w:r>
          </w:p>
        </w:tc>
        <w:tc>
          <w:tcPr>
            <w:tcW w:w="863" w:type="dxa"/>
          </w:tcPr>
          <w:p w14:paraId="500F02AE" w14:textId="08072360" w:rsidR="00232247" w:rsidRDefault="00232247" w:rsidP="00232247">
            <w:pPr>
              <w:jc w:val="center"/>
            </w:pPr>
            <w:r>
              <w:t>0</w:t>
            </w:r>
          </w:p>
        </w:tc>
        <w:tc>
          <w:tcPr>
            <w:tcW w:w="864" w:type="dxa"/>
          </w:tcPr>
          <w:p w14:paraId="6AE6A673" w14:textId="14E4DFF0" w:rsidR="00232247" w:rsidRDefault="00232247" w:rsidP="00232247">
            <w:pPr>
              <w:jc w:val="center"/>
            </w:pPr>
            <w:r>
              <w:t>0</w:t>
            </w:r>
          </w:p>
        </w:tc>
        <w:tc>
          <w:tcPr>
            <w:tcW w:w="863" w:type="dxa"/>
          </w:tcPr>
          <w:p w14:paraId="2D8C706E" w14:textId="2B6FA74C" w:rsidR="00232247" w:rsidRDefault="00232247" w:rsidP="00232247">
            <w:pPr>
              <w:jc w:val="center"/>
            </w:pPr>
            <w:r>
              <w:t>0</w:t>
            </w:r>
          </w:p>
        </w:tc>
        <w:tc>
          <w:tcPr>
            <w:tcW w:w="863" w:type="dxa"/>
          </w:tcPr>
          <w:p w14:paraId="7FC2001A" w14:textId="7571CF6B" w:rsidR="00232247" w:rsidRDefault="00232247" w:rsidP="00232247">
            <w:pPr>
              <w:jc w:val="center"/>
            </w:pPr>
            <w:r>
              <w:t>0</w:t>
            </w:r>
          </w:p>
        </w:tc>
        <w:tc>
          <w:tcPr>
            <w:tcW w:w="864" w:type="dxa"/>
          </w:tcPr>
          <w:p w14:paraId="508AE4F9" w14:textId="2A2F40A5" w:rsidR="00232247" w:rsidRDefault="00232247" w:rsidP="00232247">
            <w:pPr>
              <w:jc w:val="center"/>
            </w:pPr>
            <w:r>
              <w:t>0</w:t>
            </w:r>
          </w:p>
        </w:tc>
        <w:tc>
          <w:tcPr>
            <w:tcW w:w="1580" w:type="dxa"/>
          </w:tcPr>
          <w:p w14:paraId="7F5156A4" w14:textId="77777777" w:rsidR="00232247" w:rsidRDefault="00232247" w:rsidP="00232247">
            <w:pPr>
              <w:jc w:val="center"/>
            </w:pPr>
            <w:r>
              <w:t xml:space="preserve">64 + 32 </w:t>
            </w:r>
          </w:p>
          <w:p w14:paraId="7B7F0449" w14:textId="334A32BD" w:rsidR="00232247" w:rsidRDefault="00232247" w:rsidP="00232247">
            <w:pPr>
              <w:jc w:val="center"/>
            </w:pPr>
            <w:r>
              <w:t>= 96</w:t>
            </w:r>
          </w:p>
        </w:tc>
      </w:tr>
      <w:tr w:rsidR="00232247" w14:paraId="2377C5D1" w14:textId="77777777" w:rsidTr="00232247">
        <w:trPr>
          <w:jc w:val="center"/>
        </w:trPr>
        <w:tc>
          <w:tcPr>
            <w:tcW w:w="863" w:type="dxa"/>
          </w:tcPr>
          <w:p w14:paraId="3AFD69F3" w14:textId="71CFCEAF" w:rsidR="00232247" w:rsidRDefault="00232247" w:rsidP="00232247">
            <w:pPr>
              <w:jc w:val="center"/>
            </w:pPr>
            <w:r>
              <w:t>0</w:t>
            </w:r>
          </w:p>
        </w:tc>
        <w:tc>
          <w:tcPr>
            <w:tcW w:w="863" w:type="dxa"/>
          </w:tcPr>
          <w:p w14:paraId="26D6630D" w14:textId="4C38FA1F" w:rsidR="00232247" w:rsidRDefault="00232247" w:rsidP="00232247">
            <w:pPr>
              <w:jc w:val="center"/>
            </w:pPr>
            <w:r>
              <w:t>0</w:t>
            </w:r>
          </w:p>
        </w:tc>
        <w:tc>
          <w:tcPr>
            <w:tcW w:w="864" w:type="dxa"/>
          </w:tcPr>
          <w:p w14:paraId="09A2A00D" w14:textId="40E05C7D" w:rsidR="00232247" w:rsidRDefault="00232247" w:rsidP="00232247">
            <w:pPr>
              <w:jc w:val="center"/>
            </w:pPr>
            <w:r>
              <w:t>0</w:t>
            </w:r>
          </w:p>
        </w:tc>
        <w:tc>
          <w:tcPr>
            <w:tcW w:w="863" w:type="dxa"/>
          </w:tcPr>
          <w:p w14:paraId="3EE2BA49" w14:textId="7A491075" w:rsidR="00232247" w:rsidRDefault="00232247" w:rsidP="00232247">
            <w:pPr>
              <w:jc w:val="center"/>
            </w:pPr>
            <w:r>
              <w:t>0</w:t>
            </w:r>
          </w:p>
        </w:tc>
        <w:tc>
          <w:tcPr>
            <w:tcW w:w="863" w:type="dxa"/>
          </w:tcPr>
          <w:p w14:paraId="1B1158C4" w14:textId="60094BAB" w:rsidR="00232247" w:rsidRDefault="00232247" w:rsidP="00232247">
            <w:pPr>
              <w:jc w:val="center"/>
            </w:pPr>
            <w:r>
              <w:t>0</w:t>
            </w:r>
          </w:p>
        </w:tc>
        <w:tc>
          <w:tcPr>
            <w:tcW w:w="864" w:type="dxa"/>
          </w:tcPr>
          <w:p w14:paraId="03870D4E" w14:textId="0E3CA29A" w:rsidR="00232247" w:rsidRDefault="00232247" w:rsidP="00232247">
            <w:pPr>
              <w:jc w:val="center"/>
            </w:pPr>
            <w:r>
              <w:t>1</w:t>
            </w:r>
          </w:p>
        </w:tc>
        <w:tc>
          <w:tcPr>
            <w:tcW w:w="863" w:type="dxa"/>
          </w:tcPr>
          <w:p w14:paraId="6F16225B" w14:textId="3673A98F" w:rsidR="00232247" w:rsidRDefault="00232247" w:rsidP="00232247">
            <w:pPr>
              <w:jc w:val="center"/>
            </w:pPr>
            <w:r>
              <w:t>1</w:t>
            </w:r>
          </w:p>
        </w:tc>
        <w:tc>
          <w:tcPr>
            <w:tcW w:w="863" w:type="dxa"/>
          </w:tcPr>
          <w:p w14:paraId="3F30DFAA" w14:textId="7E0239E3" w:rsidR="00232247" w:rsidRDefault="00232247" w:rsidP="00232247">
            <w:pPr>
              <w:jc w:val="center"/>
            </w:pPr>
            <w:r>
              <w:t>1</w:t>
            </w:r>
          </w:p>
        </w:tc>
        <w:tc>
          <w:tcPr>
            <w:tcW w:w="864" w:type="dxa"/>
          </w:tcPr>
          <w:p w14:paraId="51015818" w14:textId="1BCF627E" w:rsidR="00232247" w:rsidRDefault="00232247" w:rsidP="00232247">
            <w:pPr>
              <w:jc w:val="center"/>
            </w:pPr>
            <w:r>
              <w:t>1</w:t>
            </w:r>
          </w:p>
        </w:tc>
        <w:tc>
          <w:tcPr>
            <w:tcW w:w="1580" w:type="dxa"/>
          </w:tcPr>
          <w:p w14:paraId="3B9D7AAB" w14:textId="3E52259C" w:rsidR="00232247" w:rsidRDefault="00232247" w:rsidP="00232247">
            <w:pPr>
              <w:jc w:val="center"/>
            </w:pPr>
            <w:r>
              <w:t>8 + 4 + 2 + 1</w:t>
            </w:r>
            <w:r>
              <w:br/>
              <w:t>=15</w:t>
            </w:r>
          </w:p>
        </w:tc>
      </w:tr>
      <w:tr w:rsidR="00232247" w14:paraId="1D42A3E4" w14:textId="77777777" w:rsidTr="00232247">
        <w:trPr>
          <w:jc w:val="center"/>
        </w:trPr>
        <w:tc>
          <w:tcPr>
            <w:tcW w:w="863" w:type="dxa"/>
          </w:tcPr>
          <w:p w14:paraId="44ECB8A5" w14:textId="66C9D542" w:rsidR="00232247" w:rsidRDefault="00232247" w:rsidP="00232247">
            <w:pPr>
              <w:jc w:val="center"/>
            </w:pPr>
            <w:r>
              <w:t>1</w:t>
            </w:r>
          </w:p>
        </w:tc>
        <w:tc>
          <w:tcPr>
            <w:tcW w:w="863" w:type="dxa"/>
          </w:tcPr>
          <w:p w14:paraId="487463FD" w14:textId="5FA8C000" w:rsidR="00232247" w:rsidRDefault="00232247" w:rsidP="00232247">
            <w:pPr>
              <w:jc w:val="center"/>
            </w:pPr>
            <w:r>
              <w:t>0</w:t>
            </w:r>
          </w:p>
        </w:tc>
        <w:tc>
          <w:tcPr>
            <w:tcW w:w="864" w:type="dxa"/>
          </w:tcPr>
          <w:p w14:paraId="342CB6C7" w14:textId="4D4045BE" w:rsidR="00232247" w:rsidRDefault="00232247" w:rsidP="00232247">
            <w:pPr>
              <w:jc w:val="center"/>
            </w:pPr>
            <w:r>
              <w:t>0</w:t>
            </w:r>
          </w:p>
        </w:tc>
        <w:tc>
          <w:tcPr>
            <w:tcW w:w="863" w:type="dxa"/>
          </w:tcPr>
          <w:p w14:paraId="326CD047" w14:textId="67DABAE1" w:rsidR="00232247" w:rsidRDefault="00232247" w:rsidP="00232247">
            <w:pPr>
              <w:jc w:val="center"/>
            </w:pPr>
            <w:r>
              <w:t>0</w:t>
            </w:r>
          </w:p>
        </w:tc>
        <w:tc>
          <w:tcPr>
            <w:tcW w:w="863" w:type="dxa"/>
          </w:tcPr>
          <w:p w14:paraId="137F016C" w14:textId="35C07B77" w:rsidR="00232247" w:rsidRDefault="00232247" w:rsidP="00232247">
            <w:pPr>
              <w:jc w:val="center"/>
            </w:pPr>
            <w:r>
              <w:t>0</w:t>
            </w:r>
          </w:p>
        </w:tc>
        <w:tc>
          <w:tcPr>
            <w:tcW w:w="864" w:type="dxa"/>
          </w:tcPr>
          <w:p w14:paraId="0A66469B" w14:textId="344D5E38" w:rsidR="00232247" w:rsidRDefault="00232247" w:rsidP="00232247">
            <w:pPr>
              <w:jc w:val="center"/>
            </w:pPr>
            <w:r>
              <w:t>0</w:t>
            </w:r>
          </w:p>
        </w:tc>
        <w:tc>
          <w:tcPr>
            <w:tcW w:w="863" w:type="dxa"/>
          </w:tcPr>
          <w:p w14:paraId="10AF6EE5" w14:textId="172469F4" w:rsidR="00232247" w:rsidRDefault="00232247" w:rsidP="00232247">
            <w:pPr>
              <w:jc w:val="center"/>
            </w:pPr>
            <w:r>
              <w:t>0</w:t>
            </w:r>
          </w:p>
        </w:tc>
        <w:tc>
          <w:tcPr>
            <w:tcW w:w="863" w:type="dxa"/>
          </w:tcPr>
          <w:p w14:paraId="353DFEB7" w14:textId="08816344" w:rsidR="00232247" w:rsidRDefault="00232247" w:rsidP="00232247">
            <w:pPr>
              <w:jc w:val="center"/>
            </w:pPr>
            <w:r>
              <w:t>1</w:t>
            </w:r>
          </w:p>
        </w:tc>
        <w:tc>
          <w:tcPr>
            <w:tcW w:w="864" w:type="dxa"/>
          </w:tcPr>
          <w:p w14:paraId="26617CD0" w14:textId="6B0186C9" w:rsidR="00232247" w:rsidRDefault="00232247" w:rsidP="00232247">
            <w:pPr>
              <w:jc w:val="center"/>
            </w:pPr>
            <w:r>
              <w:t>0</w:t>
            </w:r>
          </w:p>
        </w:tc>
        <w:tc>
          <w:tcPr>
            <w:tcW w:w="1580" w:type="dxa"/>
          </w:tcPr>
          <w:p w14:paraId="5955F033" w14:textId="77777777" w:rsidR="00232247" w:rsidRDefault="00232247" w:rsidP="00232247">
            <w:pPr>
              <w:jc w:val="center"/>
            </w:pPr>
            <w:r>
              <w:t xml:space="preserve">256 + 2 </w:t>
            </w:r>
          </w:p>
          <w:p w14:paraId="04FDF23C" w14:textId="1AB40DC8" w:rsidR="00232247" w:rsidRDefault="00232247" w:rsidP="00232247">
            <w:pPr>
              <w:jc w:val="center"/>
            </w:pPr>
            <w:r>
              <w:t>=258</w:t>
            </w:r>
          </w:p>
        </w:tc>
      </w:tr>
    </w:tbl>
    <w:p w14:paraId="71FCCC7F" w14:textId="30CC3D4D" w:rsidR="00232247" w:rsidRDefault="00232247" w:rsidP="009B76A5"/>
    <w:p w14:paraId="2BA395D1" w14:textId="77777777" w:rsidR="00C048D3" w:rsidRPr="009B76A5" w:rsidRDefault="00C048D3" w:rsidP="00C048D3">
      <w:pPr>
        <w:pStyle w:val="Heading2"/>
        <w:numPr>
          <w:ilvl w:val="0"/>
          <w:numId w:val="0"/>
        </w:numPr>
      </w:pPr>
      <w:r w:rsidRPr="00C048D3">
        <w:t xml:space="preserve">Base </w:t>
      </w:r>
      <w:r>
        <w:t>2</w:t>
      </w:r>
    </w:p>
    <w:p w14:paraId="265C51BA" w14:textId="385197B6" w:rsidR="00C048D3" w:rsidRDefault="00C048D3" w:rsidP="00C048D3">
      <w:r w:rsidRPr="00C048D3">
        <w:t xml:space="preserve">Base </w:t>
      </w:r>
      <w:r>
        <w:t>2</w:t>
      </w:r>
      <w:r w:rsidRPr="00C048D3">
        <w:t xml:space="preserve"> refers to the numbering system common</w:t>
      </w:r>
      <w:r>
        <w:t>ly</w:t>
      </w:r>
      <w:r w:rsidRPr="00C048D3">
        <w:t xml:space="preserve"> use</w:t>
      </w:r>
      <w:r>
        <w:t>d</w:t>
      </w:r>
      <w:r w:rsidRPr="00C048D3">
        <w:t xml:space="preserve"> </w:t>
      </w:r>
      <w:r>
        <w:t>in computers</w:t>
      </w:r>
      <w:r w:rsidRPr="00C048D3">
        <w:t>.</w:t>
      </w:r>
      <w:r>
        <w:t xml:space="preserve"> </w:t>
      </w:r>
      <w:r>
        <w:t>B</w:t>
      </w:r>
      <w:r w:rsidRPr="00C048D3">
        <w:t xml:space="preserve">ase </w:t>
      </w:r>
      <w:r>
        <w:t>2</w:t>
      </w:r>
      <w:r>
        <w:t xml:space="preserve"> </w:t>
      </w:r>
      <w:r w:rsidRPr="00C048D3">
        <w:t xml:space="preserve">is a numeral system made up of </w:t>
      </w:r>
      <w:r>
        <w:t>2</w:t>
      </w:r>
      <w:r w:rsidRPr="00C048D3">
        <w:t xml:space="preserve"> symbols,</w:t>
      </w:r>
      <w:r>
        <w:t xml:space="preserve"> 1 or 0</w:t>
      </w:r>
      <w:r w:rsidRPr="00C048D3">
        <w:t>.</w:t>
      </w:r>
      <w:r>
        <w:t xml:space="preserve"> Base 2 is also called Binary.</w:t>
      </w:r>
    </w:p>
    <w:p w14:paraId="517E9B58" w14:textId="3DEC1E89" w:rsidR="00232247" w:rsidRPr="009B76A5" w:rsidRDefault="00C048D3" w:rsidP="00C048D3">
      <w:pPr>
        <w:pStyle w:val="Heading2"/>
        <w:numPr>
          <w:ilvl w:val="0"/>
          <w:numId w:val="0"/>
        </w:numPr>
      </w:pPr>
      <w:r w:rsidRPr="00C048D3">
        <w:t>Base 10</w:t>
      </w:r>
    </w:p>
    <w:p w14:paraId="1C93BA78" w14:textId="467CC995" w:rsidR="009B76A5" w:rsidRDefault="00C048D3" w:rsidP="009B76A5">
      <w:r w:rsidRPr="00C048D3">
        <w:t>Base 10 refers to the numbering system common</w:t>
      </w:r>
      <w:r>
        <w:t>ly</w:t>
      </w:r>
      <w:r w:rsidRPr="00C048D3">
        <w:t xml:space="preserve"> use</w:t>
      </w:r>
      <w:r>
        <w:t>d</w:t>
      </w:r>
      <w:r w:rsidRPr="00C048D3">
        <w:t xml:space="preserve"> </w:t>
      </w:r>
      <w:r>
        <w:t xml:space="preserve">by humans. </w:t>
      </w:r>
      <w:r w:rsidRPr="00C048D3">
        <w:t>The standard numeral system is called decimal (base 10) and uses ten symbols: 0,1,2,3,4,5,6,7,8,9</w:t>
      </w:r>
      <w:r>
        <w:t xml:space="preserve">. Base 10 </w:t>
      </w:r>
      <w:r w:rsidRPr="00C048D3">
        <w:t>is also called the decimal system or denary system.</w:t>
      </w:r>
    </w:p>
    <w:p w14:paraId="0D1B5703" w14:textId="31F18FEB" w:rsidR="00C048D3" w:rsidRDefault="00C048D3" w:rsidP="00C048D3">
      <w:pPr>
        <w:pStyle w:val="Heading2"/>
        <w:numPr>
          <w:ilvl w:val="0"/>
          <w:numId w:val="0"/>
        </w:numPr>
      </w:pPr>
      <w:r>
        <w:lastRenderedPageBreak/>
        <w:t>Base 16</w:t>
      </w:r>
    </w:p>
    <w:p w14:paraId="6EEF7CDD" w14:textId="6DB58F80" w:rsidR="00C048D3" w:rsidRDefault="00C048D3" w:rsidP="00C048D3">
      <w:r w:rsidRPr="00C048D3">
        <w:t>The hexadecimal numeral system, often shortened to "hex", is a numeral system made up of 16 symbols (base 16). Hexadecimal uses the decimal numbers and six extra symbols. There are no numerical symbols that represent values greater than nine, so letters taken from the English alphabet are used, specifically A, B, C, D, E and F. Hexadecimal A = decimal 10, and hexadecimal F = decimal 15.</w:t>
      </w:r>
    </w:p>
    <w:p w14:paraId="694F212D" w14:textId="7E869142" w:rsidR="00C048D3" w:rsidRDefault="00C048D3" w:rsidP="00C048D3">
      <w:pPr>
        <w:pStyle w:val="Heading2"/>
        <w:numPr>
          <w:ilvl w:val="0"/>
          <w:numId w:val="0"/>
        </w:numPr>
      </w:pPr>
      <w:r>
        <w:t>Overflow</w:t>
      </w:r>
    </w:p>
    <w:p w14:paraId="4F1EC405" w14:textId="0B7F87D1" w:rsidR="00C048D3" w:rsidRDefault="00C048D3" w:rsidP="009B76A5">
      <w:r>
        <w:t>O</w:t>
      </w:r>
      <w:r w:rsidRPr="00C048D3">
        <w:t>verflow occurs in computers, when the number which is stored becomes larger than the capacity of the memory it is stored in.</w:t>
      </w:r>
    </w:p>
    <w:p w14:paraId="28D2B98E" w14:textId="37112B72" w:rsidR="00C048D3" w:rsidRPr="00C048D3" w:rsidRDefault="00C048D3" w:rsidP="00C048D3">
      <w:pPr>
        <w:pStyle w:val="Heading2"/>
        <w:numPr>
          <w:ilvl w:val="0"/>
          <w:numId w:val="0"/>
        </w:numPr>
      </w:pPr>
      <w:r>
        <w:t>Register</w:t>
      </w:r>
    </w:p>
    <w:p w14:paraId="368A13B3" w14:textId="64C9CF53" w:rsidR="00C048D3" w:rsidRDefault="00C048D3" w:rsidP="009B76A5">
      <w:r w:rsidRPr="00C048D3">
        <w:t>A processor register is a quickly accessible location available to a computer's processor. Registers usually consist of a small amount of fast storage</w:t>
      </w:r>
      <w:r>
        <w:t>.</w:t>
      </w:r>
    </w:p>
    <w:p w14:paraId="79250994" w14:textId="09D6D7FE" w:rsidR="00C048D3" w:rsidRDefault="00C048D3" w:rsidP="00C048D3">
      <w:pPr>
        <w:pStyle w:val="Heading2"/>
        <w:numPr>
          <w:ilvl w:val="0"/>
          <w:numId w:val="0"/>
        </w:numPr>
      </w:pPr>
      <w:r>
        <w:t>Left Binary Shift</w:t>
      </w:r>
    </w:p>
    <w:p w14:paraId="2D2393EC" w14:textId="6AE8F60A" w:rsidR="00C048D3" w:rsidRDefault="00C048D3" w:rsidP="009B76A5">
      <w:r>
        <w:t xml:space="preserve">Left </w:t>
      </w:r>
      <w:r w:rsidRPr="00C048D3">
        <w:t>binary shift moves all the digits in the binary number along to the left and fills the gaps after the shift with 0</w:t>
      </w:r>
      <w:r>
        <w:t>. A left shirt doubles the number in size.</w:t>
      </w:r>
    </w:p>
    <w:p w14:paraId="06A0CF0A" w14:textId="5B35311A" w:rsidR="00C048D3" w:rsidRDefault="00C048D3" w:rsidP="00C048D3">
      <w:pPr>
        <w:pStyle w:val="Heading2"/>
        <w:numPr>
          <w:ilvl w:val="0"/>
          <w:numId w:val="0"/>
        </w:numPr>
      </w:pPr>
      <w:r>
        <w:t>Right</w:t>
      </w:r>
      <w:r>
        <w:t xml:space="preserve"> Binary Shift</w:t>
      </w:r>
    </w:p>
    <w:p w14:paraId="62336462" w14:textId="443FD1DF" w:rsidR="00C048D3" w:rsidRDefault="00C048D3" w:rsidP="00C048D3">
      <w:r>
        <w:t>Right</w:t>
      </w:r>
      <w:r>
        <w:t xml:space="preserve"> </w:t>
      </w:r>
      <w:r w:rsidRPr="00C048D3">
        <w:t xml:space="preserve">binary shift moves all the digits in the binary number along to the </w:t>
      </w:r>
      <w:r>
        <w:t>right</w:t>
      </w:r>
      <w:r>
        <w:t xml:space="preserve">. A </w:t>
      </w:r>
      <w:r>
        <w:t>right</w:t>
      </w:r>
      <w:r>
        <w:t xml:space="preserve"> shirt </w:t>
      </w:r>
      <w:proofErr w:type="spellStart"/>
      <w:r>
        <w:t>halfs</w:t>
      </w:r>
      <w:bookmarkStart w:id="0" w:name="_GoBack"/>
      <w:bookmarkEnd w:id="0"/>
      <w:proofErr w:type="spellEnd"/>
      <w:r>
        <w:t xml:space="preserve"> the number in size.</w:t>
      </w:r>
    </w:p>
    <w:p w14:paraId="0633D526" w14:textId="77777777" w:rsidR="00C048D3" w:rsidRPr="009B76A5" w:rsidRDefault="00C048D3" w:rsidP="009B76A5"/>
    <w:sectPr w:rsidR="00C048D3" w:rsidRPr="009B76A5">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18276" w14:textId="777777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4"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3"/>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QUAQAQFpSwAAAA="/>
  </w:docVars>
  <w:rsids>
    <w:rsidRoot w:val="00107200"/>
    <w:rsid w:val="00083B37"/>
    <w:rsid w:val="000A0612"/>
    <w:rsid w:val="00107200"/>
    <w:rsid w:val="001A728E"/>
    <w:rsid w:val="001E042A"/>
    <w:rsid w:val="00225505"/>
    <w:rsid w:val="00232247"/>
    <w:rsid w:val="003312ED"/>
    <w:rsid w:val="004018C1"/>
    <w:rsid w:val="004727F4"/>
    <w:rsid w:val="004A0A8D"/>
    <w:rsid w:val="004A24BB"/>
    <w:rsid w:val="00575B92"/>
    <w:rsid w:val="005D4DC9"/>
    <w:rsid w:val="005F7999"/>
    <w:rsid w:val="006143BD"/>
    <w:rsid w:val="00626EDA"/>
    <w:rsid w:val="006D7FF8"/>
    <w:rsid w:val="00704472"/>
    <w:rsid w:val="00791457"/>
    <w:rsid w:val="007F372E"/>
    <w:rsid w:val="008D5E06"/>
    <w:rsid w:val="008D6D77"/>
    <w:rsid w:val="00954BFF"/>
    <w:rsid w:val="009B76A5"/>
    <w:rsid w:val="00AA316B"/>
    <w:rsid w:val="00BC1FD2"/>
    <w:rsid w:val="00C048D3"/>
    <w:rsid w:val="00C92C41"/>
    <w:rsid w:val="00D14470"/>
    <w:rsid w:val="00D57E3E"/>
    <w:rsid w:val="00DB24CB"/>
    <w:rsid w:val="00DF5013"/>
    <w:rsid w:val="00E9640A"/>
    <w:rsid w:val="00EA7777"/>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design).dotx</Template>
  <TotalTime>112</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Andy</cp:lastModifiedBy>
  <cp:revision>7</cp:revision>
  <cp:lastPrinted>2021-01-07T19:30:00Z</cp:lastPrinted>
  <dcterms:created xsi:type="dcterms:W3CDTF">2020-12-10T21:31:00Z</dcterms:created>
  <dcterms:modified xsi:type="dcterms:W3CDTF">2021-01-17T20:22:00Z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