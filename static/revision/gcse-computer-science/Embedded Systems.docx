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7B6AF" w14:textId="59EFCC6E" w:rsidR="003312ED" w:rsidRDefault="003B1DBB" w:rsidP="00107200">
      <w:pPr>
        <w:pStyle w:val="Subtitle"/>
      </w:pPr>
      <w:r w:rsidRPr="003B1DBB"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  <w:t>Embedded systems</w:t>
      </w:r>
      <w:r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  <w:br/>
      </w:r>
      <w:r w:rsidR="008F1601">
        <w:t xml:space="preserve">Key </w:t>
      </w:r>
      <w:r w:rsidR="00B03398">
        <w:t xml:space="preserve">Revision </w:t>
      </w:r>
      <w:r w:rsidR="008F1601">
        <w:t xml:space="preserve">Facts: </w:t>
      </w:r>
      <w:r w:rsidR="00107200">
        <w:t xml:space="preserve">GCSE </w:t>
      </w:r>
      <w:r w:rsidR="008F1601">
        <w:t xml:space="preserve">Computer </w:t>
      </w:r>
      <w:r w:rsidR="00107200">
        <w:t xml:space="preserve">Science </w:t>
      </w:r>
    </w:p>
    <w:p w14:paraId="176F1A3C" w14:textId="324463BD" w:rsidR="00107200" w:rsidRDefault="00107200" w:rsidP="00107200"/>
    <w:p w14:paraId="5A76C149" w14:textId="77777777" w:rsidR="003B1DBB" w:rsidRDefault="003B1DBB" w:rsidP="003B1DBB">
      <w:r>
        <w:t xml:space="preserve">An embedded system is a small computer that forms part of a larger system, </w:t>
      </w:r>
      <w:proofErr w:type="gramStart"/>
      <w:r>
        <w:t>device</w:t>
      </w:r>
      <w:proofErr w:type="gramEnd"/>
      <w:r>
        <w:t xml:space="preserve"> or machine. Its purpose is to control the device and to allow a user to interact with it. They tend to have one, or a limited number of tasks that they can perform.</w:t>
      </w:r>
    </w:p>
    <w:p w14:paraId="23174022" w14:textId="77777777" w:rsidR="003B1DBB" w:rsidRDefault="003B1DBB" w:rsidP="003B1DBB">
      <w:r>
        <w:t>Examples of embedded systems include:</w:t>
      </w:r>
    </w:p>
    <w:p w14:paraId="03B590E3" w14:textId="77777777" w:rsidR="003B1DBB" w:rsidRDefault="003B1DBB" w:rsidP="003B1DBB">
      <w:pPr>
        <w:pStyle w:val="ListParagraph"/>
        <w:numPr>
          <w:ilvl w:val="0"/>
          <w:numId w:val="18"/>
        </w:numPr>
      </w:pPr>
      <w:r>
        <w:t>central heating systems</w:t>
      </w:r>
    </w:p>
    <w:p w14:paraId="1579CB2F" w14:textId="77777777" w:rsidR="003B1DBB" w:rsidRDefault="003B1DBB" w:rsidP="003B1DBB">
      <w:pPr>
        <w:pStyle w:val="ListParagraph"/>
        <w:numPr>
          <w:ilvl w:val="0"/>
          <w:numId w:val="18"/>
        </w:numPr>
      </w:pPr>
      <w:r>
        <w:t>engine management systems in vehicles</w:t>
      </w:r>
    </w:p>
    <w:p w14:paraId="46FFEAC5" w14:textId="77777777" w:rsidR="003B1DBB" w:rsidRDefault="003B1DBB" w:rsidP="003B1DBB">
      <w:pPr>
        <w:pStyle w:val="ListParagraph"/>
        <w:numPr>
          <w:ilvl w:val="0"/>
          <w:numId w:val="18"/>
        </w:numPr>
      </w:pPr>
      <w:r>
        <w:t xml:space="preserve">domestic appliances, such as dishwashers, </w:t>
      </w:r>
      <w:proofErr w:type="gramStart"/>
      <w:r>
        <w:t>TVs</w:t>
      </w:r>
      <w:proofErr w:type="gramEnd"/>
      <w:r>
        <w:t xml:space="preserve"> and digital phones</w:t>
      </w:r>
    </w:p>
    <w:p w14:paraId="74BA2C29" w14:textId="77777777" w:rsidR="003B1DBB" w:rsidRDefault="003B1DBB" w:rsidP="003B1DBB">
      <w:pPr>
        <w:pStyle w:val="ListParagraph"/>
        <w:numPr>
          <w:ilvl w:val="0"/>
          <w:numId w:val="18"/>
        </w:numPr>
      </w:pPr>
      <w:r>
        <w:t>digital watches</w:t>
      </w:r>
    </w:p>
    <w:p w14:paraId="7DED93C1" w14:textId="77777777" w:rsidR="003B1DBB" w:rsidRDefault="003B1DBB" w:rsidP="003B1DBB">
      <w:pPr>
        <w:pStyle w:val="ListParagraph"/>
        <w:numPr>
          <w:ilvl w:val="0"/>
          <w:numId w:val="18"/>
        </w:numPr>
      </w:pPr>
      <w:r>
        <w:t>electronic calculators</w:t>
      </w:r>
    </w:p>
    <w:p w14:paraId="2F3733C4" w14:textId="77777777" w:rsidR="003B1DBB" w:rsidRDefault="003B1DBB" w:rsidP="003B1DBB">
      <w:pPr>
        <w:pStyle w:val="ListParagraph"/>
        <w:numPr>
          <w:ilvl w:val="0"/>
          <w:numId w:val="18"/>
        </w:numPr>
      </w:pPr>
      <w:r>
        <w:t>GPS systems</w:t>
      </w:r>
    </w:p>
    <w:p w14:paraId="5D6F4161" w14:textId="0F89A979" w:rsidR="003B1DBB" w:rsidRDefault="003B1DBB" w:rsidP="003B1DBB">
      <w:pPr>
        <w:pStyle w:val="ListParagraph"/>
        <w:numPr>
          <w:ilvl w:val="0"/>
          <w:numId w:val="18"/>
        </w:numPr>
      </w:pPr>
      <w:r>
        <w:t>fitness trackers</w:t>
      </w:r>
    </w:p>
    <w:p w14:paraId="102C0600" w14:textId="2F72E6F2" w:rsidR="003B1DBB" w:rsidRDefault="003B1DBB" w:rsidP="003B1DBB">
      <w:r>
        <w:t>Embedded devices are not usually programmable by a user – the programming is usually done beforehand by the manufacturer. However, it is often possible to upgrade the software on an embedded device</w:t>
      </w:r>
      <w:r>
        <w:t>, the software is typically called firmware</w:t>
      </w:r>
      <w:r>
        <w:t>. For example, fitness trackers are embedded systems, but the software can often be upgraded by connecting the device to a PC and installing the new software.</w:t>
      </w:r>
    </w:p>
    <w:p w14:paraId="03EEE6BA" w14:textId="77777777" w:rsidR="003B1DBB" w:rsidRDefault="003B1DBB" w:rsidP="003B1DBB"/>
    <w:p w14:paraId="0C219C03" w14:textId="66129C51" w:rsidR="003B1DBB" w:rsidRDefault="003B1DBB" w:rsidP="003B1DBB">
      <w:r>
        <w:t>Embedded systems can have advantages over general purpose computers in that:</w:t>
      </w:r>
    </w:p>
    <w:p w14:paraId="338DB6B8" w14:textId="77777777" w:rsidR="003B1DBB" w:rsidRDefault="003B1DBB" w:rsidP="003B1DBB">
      <w:pPr>
        <w:pStyle w:val="ListParagraph"/>
        <w:numPr>
          <w:ilvl w:val="0"/>
          <w:numId w:val="19"/>
        </w:numPr>
      </w:pPr>
      <w:r>
        <w:t>Their limited number of functions means they are cheaper to design and build.</w:t>
      </w:r>
    </w:p>
    <w:p w14:paraId="331DFCB5" w14:textId="77777777" w:rsidR="003B1DBB" w:rsidRDefault="003B1DBB" w:rsidP="003B1DBB">
      <w:pPr>
        <w:pStyle w:val="ListParagraph"/>
        <w:numPr>
          <w:ilvl w:val="0"/>
          <w:numId w:val="19"/>
        </w:numPr>
      </w:pPr>
      <w:r>
        <w:t>They tend to require less power. Some devices run from batteries.</w:t>
      </w:r>
    </w:p>
    <w:p w14:paraId="70272EBD" w14:textId="11B6F692" w:rsidR="008F1601" w:rsidRPr="009B76A5" w:rsidRDefault="003B1DBB" w:rsidP="003B1DBB">
      <w:pPr>
        <w:pStyle w:val="ListParagraph"/>
        <w:numPr>
          <w:ilvl w:val="0"/>
          <w:numId w:val="19"/>
        </w:numPr>
      </w:pPr>
      <w:r>
        <w:t>They do not need much processing power. They can be built using cheaper, less powerful processors.</w:t>
      </w:r>
    </w:p>
    <w:sectPr w:rsidR="008F1601" w:rsidRPr="009B76A5">
      <w:footerReference w:type="default" r:id="rId7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BA882" w14:textId="77777777" w:rsidR="00D1159C" w:rsidRDefault="00D1159C">
      <w:pPr>
        <w:spacing w:after="0" w:line="240" w:lineRule="auto"/>
      </w:pPr>
      <w:r>
        <w:separator/>
      </w:r>
    </w:p>
  </w:endnote>
  <w:endnote w:type="continuationSeparator" w:id="0">
    <w:p w14:paraId="4BB0FD4B" w14:textId="77777777" w:rsidR="00D1159C" w:rsidRDefault="00D11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18276" w14:textId="77777777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82832" w14:textId="77777777" w:rsidR="00D1159C" w:rsidRDefault="00D1159C">
      <w:pPr>
        <w:spacing w:after="0" w:line="240" w:lineRule="auto"/>
      </w:pPr>
      <w:r>
        <w:separator/>
      </w:r>
    </w:p>
  </w:footnote>
  <w:footnote w:type="continuationSeparator" w:id="0">
    <w:p w14:paraId="5F586AB7" w14:textId="77777777" w:rsidR="00D1159C" w:rsidRDefault="00D115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0E24C5"/>
    <w:multiLevelType w:val="hybridMultilevel"/>
    <w:tmpl w:val="9AB82F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351B19"/>
    <w:multiLevelType w:val="hybridMultilevel"/>
    <w:tmpl w:val="6E2622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5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6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1489749">
    <w:abstractNumId w:val="9"/>
  </w:num>
  <w:num w:numId="2" w16cid:durableId="1109860515">
    <w:abstractNumId w:val="15"/>
  </w:num>
  <w:num w:numId="3" w16cid:durableId="147524579">
    <w:abstractNumId w:val="15"/>
    <w:lvlOverride w:ilvl="0">
      <w:startOverride w:val="1"/>
    </w:lvlOverride>
  </w:num>
  <w:num w:numId="4" w16cid:durableId="504513684">
    <w:abstractNumId w:val="11"/>
  </w:num>
  <w:num w:numId="5" w16cid:durableId="1916741426">
    <w:abstractNumId w:val="7"/>
  </w:num>
  <w:num w:numId="6" w16cid:durableId="2072190528">
    <w:abstractNumId w:val="6"/>
  </w:num>
  <w:num w:numId="7" w16cid:durableId="2076467477">
    <w:abstractNumId w:val="5"/>
  </w:num>
  <w:num w:numId="8" w16cid:durableId="1784761684">
    <w:abstractNumId w:val="4"/>
  </w:num>
  <w:num w:numId="9" w16cid:durableId="1627080671">
    <w:abstractNumId w:val="8"/>
  </w:num>
  <w:num w:numId="10" w16cid:durableId="383793780">
    <w:abstractNumId w:val="3"/>
  </w:num>
  <w:num w:numId="11" w16cid:durableId="1993019343">
    <w:abstractNumId w:val="2"/>
  </w:num>
  <w:num w:numId="12" w16cid:durableId="531068780">
    <w:abstractNumId w:val="1"/>
  </w:num>
  <w:num w:numId="13" w16cid:durableId="747576465">
    <w:abstractNumId w:val="0"/>
  </w:num>
  <w:num w:numId="14" w16cid:durableId="5278424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407860">
    <w:abstractNumId w:val="14"/>
  </w:num>
  <w:num w:numId="16" w16cid:durableId="70203609">
    <w:abstractNumId w:val="16"/>
  </w:num>
  <w:num w:numId="17" w16cid:durableId="393089368">
    <w:abstractNumId w:val="13"/>
  </w:num>
  <w:num w:numId="18" w16cid:durableId="1974938693">
    <w:abstractNumId w:val="10"/>
  </w:num>
  <w:num w:numId="19" w16cid:durableId="6937722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attachedTemplate r:id="rId1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rgUAh5JE6iwAAAA="/>
  </w:docVars>
  <w:rsids>
    <w:rsidRoot w:val="00107200"/>
    <w:rsid w:val="00083B37"/>
    <w:rsid w:val="000A0612"/>
    <w:rsid w:val="00107200"/>
    <w:rsid w:val="001A728E"/>
    <w:rsid w:val="001E042A"/>
    <w:rsid w:val="00225505"/>
    <w:rsid w:val="003312ED"/>
    <w:rsid w:val="003B1DBB"/>
    <w:rsid w:val="004018C1"/>
    <w:rsid w:val="004727F4"/>
    <w:rsid w:val="004A0A8D"/>
    <w:rsid w:val="004A24BB"/>
    <w:rsid w:val="00575B92"/>
    <w:rsid w:val="005D4DC9"/>
    <w:rsid w:val="005F7999"/>
    <w:rsid w:val="006143BD"/>
    <w:rsid w:val="00626EDA"/>
    <w:rsid w:val="006D7FF8"/>
    <w:rsid w:val="00704472"/>
    <w:rsid w:val="00791457"/>
    <w:rsid w:val="007F372E"/>
    <w:rsid w:val="008D5E06"/>
    <w:rsid w:val="008D6D77"/>
    <w:rsid w:val="008F1601"/>
    <w:rsid w:val="00954BFF"/>
    <w:rsid w:val="009B76A5"/>
    <w:rsid w:val="00AA316B"/>
    <w:rsid w:val="00B03398"/>
    <w:rsid w:val="00BC1FD2"/>
    <w:rsid w:val="00C92C41"/>
    <w:rsid w:val="00D1159C"/>
    <w:rsid w:val="00D57E3E"/>
    <w:rsid w:val="00DB24CB"/>
    <w:rsid w:val="00DF5013"/>
    <w:rsid w:val="00E9640A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72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myoffice8106</cp:lastModifiedBy>
  <cp:revision>6</cp:revision>
  <cp:lastPrinted>2020-12-24T17:52:00Z</cp:lastPrinted>
  <dcterms:created xsi:type="dcterms:W3CDTF">2020-12-10T21:31:00Z</dcterms:created>
  <dcterms:modified xsi:type="dcterms:W3CDTF">2022-06-26T19:03:00Z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