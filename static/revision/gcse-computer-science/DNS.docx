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1C902" w14:textId="77777777" w:rsidR="008F1601" w:rsidRDefault="008F1601" w:rsidP="00107200">
      <w:pPr>
        <w:pStyle w:val="Subtitle"/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</w:pPr>
      <w:r w:rsidRPr="008F1601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Domain Name System (DNS)</w:t>
      </w:r>
    </w:p>
    <w:p w14:paraId="4807B6AF" w14:textId="763955C5" w:rsidR="003312ED" w:rsidRDefault="008F1601" w:rsidP="00107200">
      <w:pPr>
        <w:pStyle w:val="Subtitle"/>
      </w:pPr>
      <w:r>
        <w:t xml:space="preserve">Key </w:t>
      </w:r>
      <w:r w:rsidR="00B03398">
        <w:t xml:space="preserve">Revision </w:t>
      </w:r>
      <w:bookmarkStart w:id="0" w:name="_GoBack"/>
      <w:bookmarkEnd w:id="0"/>
      <w:r>
        <w:t xml:space="preserve">Facts: </w:t>
      </w:r>
      <w:r w:rsidR="00107200">
        <w:t xml:space="preserve">GCSE </w:t>
      </w:r>
      <w:r>
        <w:t xml:space="preserve">Computer </w:t>
      </w:r>
      <w:r w:rsidR="00107200">
        <w:t xml:space="preserve">Science </w:t>
      </w:r>
    </w:p>
    <w:p w14:paraId="176F1A3C" w14:textId="324463BD" w:rsidR="00107200" w:rsidRDefault="00107200" w:rsidP="00107200"/>
    <w:p w14:paraId="21DBE522" w14:textId="702FB125" w:rsidR="008F1601" w:rsidRDefault="008F1601" w:rsidP="009B76A5">
      <w:r>
        <w:t xml:space="preserve">A </w:t>
      </w:r>
      <w:r w:rsidRPr="008F1601">
        <w:t>Domain Name System (DNS)</w:t>
      </w:r>
      <w:r>
        <w:t xml:space="preserve"> translates </w:t>
      </w:r>
      <w:r w:rsidRPr="008F1601">
        <w:t xml:space="preserve">uniform resource locator (URL) </w:t>
      </w:r>
      <w:r>
        <w:t xml:space="preserve">and </w:t>
      </w:r>
      <w:r w:rsidRPr="008F1601">
        <w:t xml:space="preserve">domain names to the numerical IP addresses needed for locating and identifying computer </w:t>
      </w:r>
      <w:r>
        <w:t>on the internet.</w:t>
      </w:r>
    </w:p>
    <w:p w14:paraId="5E4EF93F" w14:textId="4E3D342A" w:rsidR="008F1601" w:rsidRDefault="008F1601" w:rsidP="009B76A5">
      <w:r w:rsidRPr="008F1601">
        <w:t>nslookup (</w:t>
      </w:r>
      <w:r w:rsidRPr="008F1601">
        <w:rPr>
          <w:b/>
          <w:bCs/>
          <w:u w:val="single"/>
        </w:rPr>
        <w:t>n</w:t>
      </w:r>
      <w:r w:rsidRPr="008F1601">
        <w:t xml:space="preserve">ame </w:t>
      </w:r>
      <w:r w:rsidRPr="008F1601">
        <w:rPr>
          <w:b/>
          <w:bCs/>
          <w:u w:val="single"/>
        </w:rPr>
        <w:t>s</w:t>
      </w:r>
      <w:r w:rsidRPr="008F1601">
        <w:t xml:space="preserve">erver </w:t>
      </w:r>
      <w:r w:rsidRPr="008F1601">
        <w:rPr>
          <w:b/>
          <w:bCs/>
          <w:u w:val="single"/>
        </w:rPr>
        <w:t>lookup</w:t>
      </w:r>
      <w:r w:rsidRPr="008F1601">
        <w:t>) is a network administration command-line tool for querying the Domain Name System (DNS) to obtain domain name or IP address mapping</w:t>
      </w:r>
      <w:r>
        <w:t>.</w:t>
      </w:r>
    </w:p>
    <w:p w14:paraId="33531566" w14:textId="1568CA57" w:rsidR="008F1601" w:rsidRDefault="008F1601" w:rsidP="009B76A5"/>
    <w:p w14:paraId="70272EBD" w14:textId="7805D2CD" w:rsidR="008F1601" w:rsidRPr="009B76A5" w:rsidRDefault="008F1601" w:rsidP="009B76A5">
      <w:r>
        <w:rPr>
          <w:noProof/>
        </w:rPr>
        <w:drawing>
          <wp:inline distT="0" distB="0" distL="0" distR="0" wp14:anchorId="1274EF32" wp14:editId="12A10CE5">
            <wp:extent cx="594360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601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5BA882" w14:textId="77777777" w:rsidR="00D1159C" w:rsidRDefault="00D1159C">
      <w:pPr>
        <w:spacing w:after="0" w:line="240" w:lineRule="auto"/>
      </w:pPr>
      <w:r>
        <w:separator/>
      </w:r>
    </w:p>
  </w:endnote>
  <w:endnote w:type="continuationSeparator" w:id="0">
    <w:p w14:paraId="4BB0FD4B" w14:textId="77777777" w:rsidR="00D1159C" w:rsidRDefault="00D1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C82832" w14:textId="77777777" w:rsidR="00D1159C" w:rsidRDefault="00D1159C">
      <w:pPr>
        <w:spacing w:after="0" w:line="240" w:lineRule="auto"/>
      </w:pPr>
      <w:r>
        <w:separator/>
      </w:r>
    </w:p>
  </w:footnote>
  <w:footnote w:type="continuationSeparator" w:id="0">
    <w:p w14:paraId="5F586AB7" w14:textId="77777777" w:rsidR="00D1159C" w:rsidRDefault="00D1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8F1601"/>
    <w:rsid w:val="00954BFF"/>
    <w:rsid w:val="009B76A5"/>
    <w:rsid w:val="00AA316B"/>
    <w:rsid w:val="00B03398"/>
    <w:rsid w:val="00BC1FD2"/>
    <w:rsid w:val="00C92C41"/>
    <w:rsid w:val="00D1159C"/>
    <w:rsid w:val="00D57E3E"/>
    <w:rsid w:val="00DB24CB"/>
    <w:rsid w:val="00DF5013"/>
    <w:rsid w:val="00E9640A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70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Andy</cp:lastModifiedBy>
  <cp:revision>5</cp:revision>
  <cp:lastPrinted>2020-12-24T17:52:00Z</cp:lastPrinted>
  <dcterms:created xsi:type="dcterms:W3CDTF">2020-12-10T21:31:00Z</dcterms:created>
  <dcterms:modified xsi:type="dcterms:W3CDTF">2020-12-24T17:55:00Z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