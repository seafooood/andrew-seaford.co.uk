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C902" w14:textId="1B63AFB9" w:rsidR="008F1601" w:rsidRDefault="005328F6" w:rsidP="00107200">
      <w:pPr>
        <w:pStyle w:val="Subtitle"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</w:pP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Secondary Storage</w:t>
      </w:r>
    </w:p>
    <w:p w14:paraId="4807B6AF" w14:textId="763955C5" w:rsidR="003312ED" w:rsidRDefault="008F1601" w:rsidP="00107200">
      <w:pPr>
        <w:pStyle w:val="Subtitle"/>
      </w:pPr>
      <w:r>
        <w:t xml:space="preserve">Key </w:t>
      </w:r>
      <w:r w:rsidR="00B03398">
        <w:t xml:space="preserve">Revision </w:t>
      </w:r>
      <w:r>
        <w:t xml:space="preserve">Facts: </w:t>
      </w:r>
      <w:r w:rsidR="00107200">
        <w:t xml:space="preserve">GCSE </w:t>
      </w:r>
      <w:r>
        <w:t xml:space="preserve">Computer </w:t>
      </w:r>
      <w:r w:rsidR="00107200">
        <w:t xml:space="preserve">Science </w:t>
      </w:r>
    </w:p>
    <w:p w14:paraId="3D78FEB4" w14:textId="351D466A" w:rsidR="005328F6" w:rsidRDefault="008F235A" w:rsidP="005328F6">
      <w:r>
        <w:br/>
      </w:r>
      <w:r w:rsidR="005328F6" w:rsidRPr="005328F6">
        <w:t>Secondary storage, sometimes called auxiliary storage, is non-volatile and is used to store data and programs for later retrieval. Most storage devices use either magnetic or optical storage media.</w:t>
      </w:r>
    </w:p>
    <w:p w14:paraId="254D00D4" w14:textId="2216A754" w:rsidR="00AC398C" w:rsidRDefault="00AC398C" w:rsidP="005328F6">
      <w:r w:rsidRPr="00AC398C">
        <w:rPr>
          <w:rStyle w:val="Heading2Char"/>
        </w:rPr>
        <w:t>Optical media devices</w:t>
      </w:r>
      <w:r>
        <w:br/>
      </w:r>
      <w:r w:rsidRPr="00AC398C">
        <w:t>Optical media devices use lasers to bum tiny craters or pits onto the surface of a plastic or metallic disk. The presence or absence of a pit on the surface of the disk is used for binary storage.</w:t>
      </w:r>
    </w:p>
    <w:p w14:paraId="04A5B062" w14:textId="7EBA8D20" w:rsidR="00AC398C" w:rsidRPr="00AC398C" w:rsidRDefault="00AC398C" w:rsidP="00AC398C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>Advantages of Optical</w:t>
      </w:r>
      <w:r w:rsidRPr="00AC398C">
        <w:t xml:space="preserve"> </w:t>
      </w:r>
      <w:r w:rsidRPr="00AC398C">
        <w:rPr>
          <w:b/>
          <w:bCs/>
        </w:rPr>
        <w:t>storage devices</w:t>
      </w:r>
    </w:p>
    <w:p w14:paraId="636C6489" w14:textId="30FE90FB" w:rsidR="00AC398C" w:rsidRDefault="00427821" w:rsidP="00AC398C">
      <w:pPr>
        <w:pStyle w:val="ListParagraph"/>
        <w:numPr>
          <w:ilvl w:val="1"/>
          <w:numId w:val="18"/>
        </w:numPr>
      </w:pPr>
      <w:r>
        <w:t>S</w:t>
      </w:r>
      <w:r w:rsidRPr="00427821">
        <w:t>torage capacity of the optical disk is more than a magnetic disk</w:t>
      </w:r>
    </w:p>
    <w:p w14:paraId="5B8E630D" w14:textId="77777777" w:rsidR="00AC398C" w:rsidRDefault="00AC398C" w:rsidP="00AC398C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>Disadvantages of Optical</w:t>
      </w:r>
      <w:r w:rsidRPr="00AC398C">
        <w:t xml:space="preserve"> </w:t>
      </w:r>
      <w:r w:rsidRPr="00AC398C">
        <w:rPr>
          <w:b/>
          <w:bCs/>
        </w:rPr>
        <w:t>storage devices</w:t>
      </w:r>
    </w:p>
    <w:p w14:paraId="422289E5" w14:textId="521C648C" w:rsidR="00AC398C" w:rsidRPr="00427821" w:rsidRDefault="00427821" w:rsidP="00AC398C">
      <w:pPr>
        <w:pStyle w:val="ListParagraph"/>
        <w:numPr>
          <w:ilvl w:val="1"/>
          <w:numId w:val="18"/>
        </w:numPr>
      </w:pPr>
      <w:r w:rsidRPr="00427821">
        <w:t>Surface damages and scratches can corrupt the data</w:t>
      </w:r>
      <w:r w:rsidR="00AC398C" w:rsidRPr="00427821">
        <w:tab/>
      </w:r>
      <w:r w:rsidR="00AC398C" w:rsidRPr="00427821">
        <w:tab/>
      </w:r>
    </w:p>
    <w:p w14:paraId="5A1E1702" w14:textId="4FF4D34D" w:rsidR="00AC398C" w:rsidRDefault="00AC398C" w:rsidP="005328F6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>Example of Optical</w:t>
      </w:r>
      <w:r w:rsidRPr="00AC398C">
        <w:t xml:space="preserve"> </w:t>
      </w:r>
      <w:r w:rsidRPr="00AC398C">
        <w:rPr>
          <w:b/>
          <w:bCs/>
        </w:rPr>
        <w:t>Storage devices</w:t>
      </w:r>
    </w:p>
    <w:p w14:paraId="7E5B2050" w14:textId="0B672E2B" w:rsidR="00427821" w:rsidRPr="00427821" w:rsidRDefault="00427821" w:rsidP="00427821">
      <w:pPr>
        <w:pStyle w:val="ListParagraph"/>
        <w:numPr>
          <w:ilvl w:val="1"/>
          <w:numId w:val="18"/>
        </w:numPr>
      </w:pPr>
      <w:r w:rsidRPr="00427821">
        <w:t xml:space="preserve">CD ROM, DVD, </w:t>
      </w:r>
      <w:r w:rsidRPr="00427821">
        <w:rPr>
          <w:rFonts w:ascii="Arial" w:hAnsi="Arial" w:cs="Arial"/>
          <w:color w:val="202124"/>
          <w:sz w:val="21"/>
          <w:szCs w:val="21"/>
          <w:shd w:val="clear" w:color="auto" w:fill="FFFFFF"/>
        </w:rPr>
        <w:t>Blu-ray disk</w:t>
      </w:r>
    </w:p>
    <w:p w14:paraId="08AA4A94" w14:textId="3751DBDD" w:rsidR="00EC4714" w:rsidRDefault="005328F6" w:rsidP="00EC4714">
      <w:r w:rsidRPr="005328F6">
        <w:rPr>
          <w:rStyle w:val="Heading2Char"/>
        </w:rPr>
        <w:t>Magnetic storage devices</w:t>
      </w:r>
      <w:r>
        <w:br/>
      </w:r>
      <w:r w:rsidRPr="005328F6">
        <w:t>Magnetic storage devices use the principle that magnetically charged material has both a North and South Pole. These two poles are used to represent 0's and 1's and hence binary numbers. When data are read from magnetic media, the read/write head is used to convert the different magnetic poles into binary numbers</w:t>
      </w:r>
      <w:r w:rsidR="00EC4714">
        <w:t>.</w:t>
      </w:r>
    </w:p>
    <w:p w14:paraId="0EA20DAB" w14:textId="29B10F72" w:rsidR="005328F6" w:rsidRPr="00EC4714" w:rsidRDefault="005328F6" w:rsidP="00EC4714">
      <w:pPr>
        <w:pStyle w:val="ListParagraph"/>
        <w:numPr>
          <w:ilvl w:val="0"/>
          <w:numId w:val="20"/>
        </w:numPr>
        <w:rPr>
          <w:b/>
          <w:bCs/>
        </w:rPr>
      </w:pPr>
      <w:r w:rsidRPr="00EC4714">
        <w:rPr>
          <w:b/>
          <w:bCs/>
        </w:rPr>
        <w:t xml:space="preserve">Advantages of </w:t>
      </w:r>
      <w:r w:rsidRPr="00EC4714">
        <w:rPr>
          <w:b/>
          <w:bCs/>
        </w:rPr>
        <w:t>Magnetic storage devices</w:t>
      </w:r>
    </w:p>
    <w:p w14:paraId="77A95FAF" w14:textId="272982A8" w:rsidR="005328F6" w:rsidRDefault="008F235A" w:rsidP="005328F6">
      <w:pPr>
        <w:pStyle w:val="ListParagraph"/>
        <w:numPr>
          <w:ilvl w:val="1"/>
          <w:numId w:val="18"/>
        </w:numPr>
      </w:pPr>
      <w:r w:rsidRPr="008F235A">
        <w:t>Relatively cheap per unit of storage.</w:t>
      </w:r>
    </w:p>
    <w:p w14:paraId="42770BD9" w14:textId="72B0870B" w:rsidR="005328F6" w:rsidRPr="00AC398C" w:rsidRDefault="005328F6" w:rsidP="005328F6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 xml:space="preserve">Disadvantages of </w:t>
      </w:r>
      <w:r w:rsidRPr="00AC398C">
        <w:rPr>
          <w:b/>
          <w:bCs/>
        </w:rPr>
        <w:t>Magnetic storage devices</w:t>
      </w:r>
    </w:p>
    <w:p w14:paraId="7939A1AF" w14:textId="39618FA8" w:rsidR="005328F6" w:rsidRDefault="00AC398C" w:rsidP="005328F6">
      <w:pPr>
        <w:pStyle w:val="ListParagraph"/>
        <w:numPr>
          <w:ilvl w:val="1"/>
          <w:numId w:val="18"/>
        </w:numPr>
      </w:pPr>
      <w:r>
        <w:t>M</w:t>
      </w:r>
      <w:r w:rsidR="005328F6" w:rsidRPr="005328F6">
        <w:t>agnetic radiation</w:t>
      </w:r>
      <w:r w:rsidR="005328F6">
        <w:t xml:space="preserve"> can corrupt the data</w:t>
      </w:r>
    </w:p>
    <w:p w14:paraId="6ED0E257" w14:textId="5B4F5222" w:rsidR="00AC398C" w:rsidRDefault="00AC398C" w:rsidP="005328F6">
      <w:pPr>
        <w:pStyle w:val="ListParagraph"/>
        <w:numPr>
          <w:ilvl w:val="1"/>
          <w:numId w:val="18"/>
        </w:numPr>
      </w:pPr>
      <w:r>
        <w:t>Slow read and write speeds</w:t>
      </w:r>
    </w:p>
    <w:p w14:paraId="0D0EB813" w14:textId="5ADFBDCE" w:rsidR="00775739" w:rsidRDefault="00775739" w:rsidP="005328F6">
      <w:pPr>
        <w:pStyle w:val="ListParagraph"/>
        <w:numPr>
          <w:ilvl w:val="1"/>
          <w:numId w:val="18"/>
        </w:numPr>
      </w:pPr>
      <w:r>
        <w:t>Storage device contains moving parts that could fail.</w:t>
      </w:r>
    </w:p>
    <w:p w14:paraId="62C7306D" w14:textId="4C45D0E8" w:rsidR="00AC398C" w:rsidRDefault="00AC398C" w:rsidP="00AC398C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>Example of Magnetic Storage devices</w:t>
      </w:r>
    </w:p>
    <w:p w14:paraId="09C84182" w14:textId="523442DD" w:rsidR="00427821" w:rsidRDefault="00427821" w:rsidP="00AC398C">
      <w:pPr>
        <w:pStyle w:val="ListParagraph"/>
        <w:numPr>
          <w:ilvl w:val="1"/>
          <w:numId w:val="18"/>
        </w:numPr>
      </w:pPr>
      <w:r w:rsidRPr="00427821">
        <w:t>Hard Disc Drive (HDD)</w:t>
      </w:r>
    </w:p>
    <w:p w14:paraId="2D6C449A" w14:textId="264A41BA" w:rsidR="00AC398C" w:rsidRPr="00AC398C" w:rsidRDefault="00AC398C" w:rsidP="00AC398C">
      <w:pPr>
        <w:pStyle w:val="ListParagraph"/>
        <w:numPr>
          <w:ilvl w:val="1"/>
          <w:numId w:val="18"/>
        </w:numPr>
      </w:pPr>
      <w:r w:rsidRPr="00AC398C">
        <w:t>Floppy disk</w:t>
      </w:r>
    </w:p>
    <w:p w14:paraId="7E27DD31" w14:textId="0E65EE20" w:rsidR="00AC398C" w:rsidRDefault="00AC398C" w:rsidP="00AC398C">
      <w:pPr>
        <w:pStyle w:val="ListParagraph"/>
        <w:numPr>
          <w:ilvl w:val="1"/>
          <w:numId w:val="18"/>
        </w:numPr>
      </w:pPr>
      <w:r w:rsidRPr="00AC398C">
        <w:t>Cassette tape</w:t>
      </w:r>
    </w:p>
    <w:p w14:paraId="04795CBB" w14:textId="4EF50051" w:rsidR="00AC398C" w:rsidRDefault="00AC398C" w:rsidP="00AC398C">
      <w:pPr>
        <w:pStyle w:val="ListParagraph"/>
        <w:numPr>
          <w:ilvl w:val="1"/>
          <w:numId w:val="18"/>
        </w:numPr>
      </w:pPr>
      <w:r>
        <w:t>Magnetic strip on the back of a credit card</w:t>
      </w:r>
    </w:p>
    <w:p w14:paraId="0E42538E" w14:textId="1D869A27" w:rsidR="00AC398C" w:rsidRDefault="00AC398C" w:rsidP="00AC398C">
      <w:pPr>
        <w:pStyle w:val="Heading2"/>
        <w:numPr>
          <w:ilvl w:val="0"/>
          <w:numId w:val="0"/>
        </w:numPr>
        <w:ind w:left="360" w:hanging="360"/>
      </w:pPr>
      <w:r>
        <w:t>Solid State storage devices</w:t>
      </w:r>
    </w:p>
    <w:p w14:paraId="5A5ADA0E" w14:textId="777C99D8" w:rsidR="008F235A" w:rsidRDefault="008F235A" w:rsidP="008F235A">
      <w:r w:rsidRPr="008F235A">
        <w:t xml:space="preserve">Solid state storage is made from silicon microchips. It can be written to and overwritten like RAM. However, unlike RAM, it is non-volatile, which means that when </w:t>
      </w:r>
      <w:proofErr w:type="gramStart"/>
      <w:r w:rsidRPr="008F235A">
        <w:t>the  power</w:t>
      </w:r>
      <w:proofErr w:type="gramEnd"/>
      <w:r w:rsidRPr="008F235A">
        <w:t xml:space="preserve"> is switched off, solid state storage will retain its contents.</w:t>
      </w:r>
    </w:p>
    <w:p w14:paraId="702EE270" w14:textId="20E70942" w:rsidR="00AC398C" w:rsidRPr="008F235A" w:rsidRDefault="00AC398C" w:rsidP="008F235A">
      <w:pPr>
        <w:pStyle w:val="ListParagraph"/>
        <w:numPr>
          <w:ilvl w:val="0"/>
          <w:numId w:val="19"/>
        </w:numPr>
        <w:rPr>
          <w:b/>
          <w:bCs/>
        </w:rPr>
      </w:pPr>
      <w:r w:rsidRPr="008F235A">
        <w:rPr>
          <w:b/>
          <w:bCs/>
        </w:rPr>
        <w:t xml:space="preserve">Advantages of </w:t>
      </w:r>
      <w:proofErr w:type="gramStart"/>
      <w:r w:rsidRPr="008F235A">
        <w:rPr>
          <w:b/>
          <w:bCs/>
        </w:rPr>
        <w:t>Solid State</w:t>
      </w:r>
      <w:proofErr w:type="gramEnd"/>
      <w:r w:rsidRPr="00AC398C">
        <w:t xml:space="preserve"> </w:t>
      </w:r>
      <w:r w:rsidRPr="008F235A">
        <w:rPr>
          <w:b/>
          <w:bCs/>
        </w:rPr>
        <w:t>storage devices</w:t>
      </w:r>
    </w:p>
    <w:p w14:paraId="3D8A607F" w14:textId="3A9DE00A" w:rsidR="009F6783" w:rsidRDefault="009F6783" w:rsidP="00AC398C">
      <w:pPr>
        <w:pStyle w:val="ListParagraph"/>
        <w:numPr>
          <w:ilvl w:val="1"/>
          <w:numId w:val="18"/>
        </w:numPr>
      </w:pPr>
      <w:r>
        <w:t xml:space="preserve">Fast read and </w:t>
      </w:r>
      <w:r w:rsidR="00B94B11">
        <w:t>write</w:t>
      </w:r>
      <w:r>
        <w:t xml:space="preserve"> speeds</w:t>
      </w:r>
    </w:p>
    <w:p w14:paraId="7C0D91F7" w14:textId="248E130F" w:rsidR="009F6783" w:rsidRDefault="00B94B11" w:rsidP="00AC398C">
      <w:pPr>
        <w:pStyle w:val="ListParagraph"/>
        <w:numPr>
          <w:ilvl w:val="1"/>
          <w:numId w:val="18"/>
        </w:numPr>
      </w:pPr>
      <w:r>
        <w:t>Durable and g</w:t>
      </w:r>
      <w:r w:rsidR="009F6783" w:rsidRPr="009F6783">
        <w:t>reater reliability</w:t>
      </w:r>
      <w:r w:rsidR="009F6783">
        <w:t xml:space="preserve"> because there are no moving parts</w:t>
      </w:r>
    </w:p>
    <w:p w14:paraId="51B1DD32" w14:textId="4474897F" w:rsidR="00AC398C" w:rsidRDefault="009F6783" w:rsidP="00AC398C">
      <w:pPr>
        <w:pStyle w:val="ListParagraph"/>
        <w:numPr>
          <w:ilvl w:val="1"/>
          <w:numId w:val="18"/>
        </w:numPr>
      </w:pPr>
      <w:r>
        <w:t>Low power consumption</w:t>
      </w:r>
      <w:r w:rsidR="00AC398C">
        <w:t>.</w:t>
      </w:r>
    </w:p>
    <w:p w14:paraId="45CB99F0" w14:textId="72EE3B89" w:rsidR="009F6783" w:rsidRDefault="009F6783" w:rsidP="00AC398C">
      <w:pPr>
        <w:pStyle w:val="ListParagraph"/>
        <w:numPr>
          <w:ilvl w:val="1"/>
          <w:numId w:val="18"/>
        </w:numPr>
      </w:pPr>
      <w:r>
        <w:t>P</w:t>
      </w:r>
      <w:r w:rsidRPr="009F6783">
        <w:t>roduce less heat</w:t>
      </w:r>
      <w:r>
        <w:t xml:space="preserve"> and noise</w:t>
      </w:r>
      <w:r w:rsidRPr="009F6783">
        <w:t xml:space="preserve"> than spinning hard disk drives or magnetic tape</w:t>
      </w:r>
    </w:p>
    <w:p w14:paraId="386EE1C5" w14:textId="70039966" w:rsidR="00B94B11" w:rsidRDefault="00B94B11" w:rsidP="00AC398C">
      <w:pPr>
        <w:pStyle w:val="ListParagraph"/>
        <w:numPr>
          <w:ilvl w:val="1"/>
          <w:numId w:val="18"/>
        </w:numPr>
      </w:pPr>
      <w:r>
        <w:t>Portable and light weight because of the small physical size</w:t>
      </w:r>
    </w:p>
    <w:p w14:paraId="5520CCDF" w14:textId="787C32F8" w:rsidR="00B94B11" w:rsidRDefault="00B94B11" w:rsidP="00AC398C">
      <w:pPr>
        <w:pStyle w:val="ListParagraph"/>
        <w:numPr>
          <w:ilvl w:val="1"/>
          <w:numId w:val="18"/>
        </w:numPr>
      </w:pPr>
      <w:r>
        <w:t>Large storage capacity</w:t>
      </w:r>
    </w:p>
    <w:p w14:paraId="2F7FA068" w14:textId="4E70C83D" w:rsidR="00AC398C" w:rsidRDefault="00AC398C" w:rsidP="00AC398C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 xml:space="preserve">Disadvantages of </w:t>
      </w:r>
      <w:proofErr w:type="gramStart"/>
      <w:r>
        <w:rPr>
          <w:b/>
          <w:bCs/>
        </w:rPr>
        <w:t>Solid State</w:t>
      </w:r>
      <w:proofErr w:type="gramEnd"/>
      <w:r w:rsidRPr="00AC398C">
        <w:t xml:space="preserve"> </w:t>
      </w:r>
      <w:r w:rsidRPr="00AC398C">
        <w:rPr>
          <w:b/>
          <w:bCs/>
        </w:rPr>
        <w:t>storage devices</w:t>
      </w:r>
    </w:p>
    <w:p w14:paraId="25ADA7D0" w14:textId="30CAC64C" w:rsidR="009F6783" w:rsidRPr="008F235A" w:rsidRDefault="009F6783" w:rsidP="009F6783">
      <w:pPr>
        <w:pStyle w:val="ListParagraph"/>
        <w:numPr>
          <w:ilvl w:val="1"/>
          <w:numId w:val="18"/>
        </w:numPr>
      </w:pPr>
      <w:r w:rsidRPr="008F235A">
        <w:t xml:space="preserve">Price: The biggest disadvantage of a </w:t>
      </w:r>
      <w:proofErr w:type="gramStart"/>
      <w:r w:rsidRPr="008F235A">
        <w:t>solid state</w:t>
      </w:r>
      <w:proofErr w:type="gramEnd"/>
      <w:r w:rsidRPr="008F235A">
        <w:t xml:space="preserve"> drive is the cost.</w:t>
      </w:r>
    </w:p>
    <w:p w14:paraId="0D736489" w14:textId="6605C730" w:rsidR="00AC398C" w:rsidRDefault="00AC398C" w:rsidP="00AC398C">
      <w:pPr>
        <w:pStyle w:val="ListParagraph"/>
        <w:numPr>
          <w:ilvl w:val="0"/>
          <w:numId w:val="18"/>
        </w:numPr>
        <w:rPr>
          <w:b/>
          <w:bCs/>
        </w:rPr>
      </w:pPr>
      <w:r w:rsidRPr="00AC398C">
        <w:rPr>
          <w:b/>
          <w:bCs/>
        </w:rPr>
        <w:t xml:space="preserve">Example of </w:t>
      </w:r>
      <w:proofErr w:type="gramStart"/>
      <w:r>
        <w:rPr>
          <w:b/>
          <w:bCs/>
        </w:rPr>
        <w:t>Solid State</w:t>
      </w:r>
      <w:proofErr w:type="gramEnd"/>
      <w:r w:rsidRPr="00AC398C">
        <w:t xml:space="preserve"> </w:t>
      </w:r>
      <w:r w:rsidRPr="00AC398C">
        <w:rPr>
          <w:b/>
          <w:bCs/>
        </w:rPr>
        <w:t>Storage devices</w:t>
      </w:r>
    </w:p>
    <w:p w14:paraId="3B66552E" w14:textId="77777777" w:rsidR="00EC4714" w:rsidRDefault="008F235A" w:rsidP="00EC4714">
      <w:pPr>
        <w:pStyle w:val="ListParagraph"/>
        <w:numPr>
          <w:ilvl w:val="1"/>
          <w:numId w:val="18"/>
        </w:numPr>
      </w:pPr>
      <w:r w:rsidRPr="008F235A">
        <w:t>USB memory sticks</w:t>
      </w:r>
    </w:p>
    <w:p w14:paraId="70272EBD" w14:textId="1AE41780" w:rsidR="008F1601" w:rsidRPr="009B76A5" w:rsidRDefault="008F235A" w:rsidP="00EC4714">
      <w:pPr>
        <w:pStyle w:val="ListParagraph"/>
        <w:numPr>
          <w:ilvl w:val="1"/>
          <w:numId w:val="18"/>
        </w:numPr>
      </w:pPr>
      <w:r w:rsidRPr="008F235A">
        <w:t>S</w:t>
      </w:r>
      <w:r w:rsidRPr="008F235A">
        <w:t>olid state drives.</w:t>
      </w:r>
    </w:p>
    <w:sectPr w:rsidR="008F1601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BA882" w14:textId="77777777" w:rsidR="00D1159C" w:rsidRDefault="00D1159C">
      <w:pPr>
        <w:spacing w:after="0" w:line="240" w:lineRule="auto"/>
      </w:pPr>
      <w:r>
        <w:separator/>
      </w:r>
    </w:p>
  </w:endnote>
  <w:endnote w:type="continuationSeparator" w:id="0">
    <w:p w14:paraId="4BB0FD4B" w14:textId="77777777" w:rsidR="00D1159C" w:rsidRDefault="00D1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82832" w14:textId="77777777" w:rsidR="00D1159C" w:rsidRDefault="00D1159C">
      <w:pPr>
        <w:spacing w:after="0" w:line="240" w:lineRule="auto"/>
      </w:pPr>
      <w:r>
        <w:separator/>
      </w:r>
    </w:p>
  </w:footnote>
  <w:footnote w:type="continuationSeparator" w:id="0">
    <w:p w14:paraId="5F586AB7" w14:textId="77777777" w:rsidR="00D1159C" w:rsidRDefault="00D1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9740D7"/>
    <w:multiLevelType w:val="hybridMultilevel"/>
    <w:tmpl w:val="9662C5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2585E"/>
    <w:multiLevelType w:val="hybridMultilevel"/>
    <w:tmpl w:val="C34CE8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6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22153F"/>
    <w:multiLevelType w:val="hybridMultilevel"/>
    <w:tmpl w:val="8286EF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2715946">
    <w:abstractNumId w:val="9"/>
  </w:num>
  <w:num w:numId="2" w16cid:durableId="302387779">
    <w:abstractNumId w:val="15"/>
  </w:num>
  <w:num w:numId="3" w16cid:durableId="1210649188">
    <w:abstractNumId w:val="15"/>
    <w:lvlOverride w:ilvl="0">
      <w:startOverride w:val="1"/>
    </w:lvlOverride>
  </w:num>
  <w:num w:numId="4" w16cid:durableId="666641519">
    <w:abstractNumId w:val="10"/>
  </w:num>
  <w:num w:numId="5" w16cid:durableId="1322850451">
    <w:abstractNumId w:val="7"/>
  </w:num>
  <w:num w:numId="6" w16cid:durableId="617873927">
    <w:abstractNumId w:val="6"/>
  </w:num>
  <w:num w:numId="7" w16cid:durableId="1024482661">
    <w:abstractNumId w:val="5"/>
  </w:num>
  <w:num w:numId="8" w16cid:durableId="1349021081">
    <w:abstractNumId w:val="4"/>
  </w:num>
  <w:num w:numId="9" w16cid:durableId="81612816">
    <w:abstractNumId w:val="8"/>
  </w:num>
  <w:num w:numId="10" w16cid:durableId="973481923">
    <w:abstractNumId w:val="3"/>
  </w:num>
  <w:num w:numId="11" w16cid:durableId="1040742468">
    <w:abstractNumId w:val="2"/>
  </w:num>
  <w:num w:numId="12" w16cid:durableId="632716744">
    <w:abstractNumId w:val="1"/>
  </w:num>
  <w:num w:numId="13" w16cid:durableId="998386910">
    <w:abstractNumId w:val="0"/>
  </w:num>
  <w:num w:numId="14" w16cid:durableId="18461625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88845988">
    <w:abstractNumId w:val="14"/>
  </w:num>
  <w:num w:numId="16" w16cid:durableId="1222836294">
    <w:abstractNumId w:val="16"/>
  </w:num>
  <w:num w:numId="17" w16cid:durableId="1504398815">
    <w:abstractNumId w:val="12"/>
  </w:num>
  <w:num w:numId="18" w16cid:durableId="676810565">
    <w:abstractNumId w:val="13"/>
  </w:num>
  <w:num w:numId="19" w16cid:durableId="437330829">
    <w:abstractNumId w:val="11"/>
  </w:num>
  <w:num w:numId="20" w16cid:durableId="13216931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27821"/>
    <w:rsid w:val="004727F4"/>
    <w:rsid w:val="004A0A8D"/>
    <w:rsid w:val="004A24BB"/>
    <w:rsid w:val="005328F6"/>
    <w:rsid w:val="00575B92"/>
    <w:rsid w:val="005D4DC9"/>
    <w:rsid w:val="005F7999"/>
    <w:rsid w:val="006143BD"/>
    <w:rsid w:val="00626EDA"/>
    <w:rsid w:val="006D7FF8"/>
    <w:rsid w:val="00704472"/>
    <w:rsid w:val="00775739"/>
    <w:rsid w:val="00791457"/>
    <w:rsid w:val="007F372E"/>
    <w:rsid w:val="008D5E06"/>
    <w:rsid w:val="008D6D77"/>
    <w:rsid w:val="008F1601"/>
    <w:rsid w:val="008F235A"/>
    <w:rsid w:val="00954BFF"/>
    <w:rsid w:val="009B76A5"/>
    <w:rsid w:val="009F6783"/>
    <w:rsid w:val="00AA316B"/>
    <w:rsid w:val="00AC398C"/>
    <w:rsid w:val="00AE6744"/>
    <w:rsid w:val="00B03398"/>
    <w:rsid w:val="00B94B11"/>
    <w:rsid w:val="00BC1FD2"/>
    <w:rsid w:val="00C92C41"/>
    <w:rsid w:val="00D1159C"/>
    <w:rsid w:val="00D57E3E"/>
    <w:rsid w:val="00DB24CB"/>
    <w:rsid w:val="00DF5013"/>
    <w:rsid w:val="00E9640A"/>
    <w:rsid w:val="00EC4714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111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myoffice8106</cp:lastModifiedBy>
  <cp:revision>7</cp:revision>
  <cp:lastPrinted>2020-12-24T17:52:00Z</cp:lastPrinted>
  <dcterms:created xsi:type="dcterms:W3CDTF">2020-12-10T21:31:00Z</dcterms:created>
  <dcterms:modified xsi:type="dcterms:W3CDTF">2022-06-26T11:28:00Z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