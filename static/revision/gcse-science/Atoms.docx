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22ED8E" w14:textId="0529C7CF" w:rsidR="003312ED" w:rsidRDefault="00985D2A">
      <w:pPr>
        <w:pStyle w:val="Title"/>
      </w:pPr>
      <w:r>
        <w:t>Atoms</w:t>
      </w:r>
    </w:p>
    <w:p w14:paraId="4807B6AF" w14:textId="4676BA73" w:rsidR="003312ED" w:rsidRDefault="00EA7777" w:rsidP="00107200">
      <w:pPr>
        <w:pStyle w:val="Subtitle"/>
      </w:pPr>
      <w:r>
        <w:t xml:space="preserve">Key Revision Facts: GCSE </w:t>
      </w:r>
      <w:r w:rsidR="00107200">
        <w:t>Science</w:t>
      </w:r>
    </w:p>
    <w:p w14:paraId="176F1A3C" w14:textId="00065B74" w:rsidR="00107200" w:rsidRDefault="00107200" w:rsidP="00985D2A">
      <w:pPr>
        <w:jc w:val="center"/>
      </w:pPr>
    </w:p>
    <w:p w14:paraId="49DB1267" w14:textId="0EEF2884" w:rsidR="00985D2A" w:rsidRDefault="00985D2A" w:rsidP="00985D2A">
      <w:r>
        <w:rPr>
          <w:noProof/>
        </w:rPr>
        <w:drawing>
          <wp:anchor distT="0" distB="0" distL="114300" distR="114300" simplePos="0" relativeHeight="251658240" behindDoc="0" locked="0" layoutInCell="1" allowOverlap="1" wp14:anchorId="5BA0A93B" wp14:editId="07F20C5A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2386965" cy="175323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965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All matter is made from Atoms.</w:t>
      </w:r>
      <w:r>
        <w:t xml:space="preserve"> The critical atom related words are:</w:t>
      </w:r>
    </w:p>
    <w:p w14:paraId="77E5BC26" w14:textId="5A2F6B44" w:rsidR="00985D2A" w:rsidRDefault="00985D2A" w:rsidP="00985D2A">
      <w:pPr>
        <w:pStyle w:val="Heading2"/>
        <w:numPr>
          <w:ilvl w:val="0"/>
          <w:numId w:val="18"/>
        </w:numPr>
      </w:pPr>
      <w:r>
        <w:t>Atom</w:t>
      </w:r>
    </w:p>
    <w:p w14:paraId="119EBDEB" w14:textId="3C78E867" w:rsidR="00985D2A" w:rsidRDefault="00985D2A" w:rsidP="00985D2A">
      <w:pPr>
        <w:pStyle w:val="ListParagraph"/>
        <w:ind w:left="0"/>
      </w:pPr>
      <w:r w:rsidRPr="00985D2A">
        <w:t xml:space="preserve">An atom </w:t>
      </w:r>
      <w:r>
        <w:t xml:space="preserve">is </w:t>
      </w:r>
      <w:r w:rsidRPr="00985D2A">
        <w:t xml:space="preserve">a fundamental piece of matter. (Matter is anything that can be touched physically.) </w:t>
      </w:r>
    </w:p>
    <w:p w14:paraId="2C78BE8C" w14:textId="712ACA45" w:rsidR="00985D2A" w:rsidRDefault="00985D2A" w:rsidP="00985D2A">
      <w:pPr>
        <w:pStyle w:val="Heading2"/>
        <w:numPr>
          <w:ilvl w:val="0"/>
          <w:numId w:val="19"/>
        </w:numPr>
      </w:pPr>
      <w:r>
        <w:t>Element</w:t>
      </w:r>
    </w:p>
    <w:p w14:paraId="61BF4467" w14:textId="5B8EE2F6" w:rsidR="00985D2A" w:rsidRDefault="00985D2A" w:rsidP="00985D2A">
      <w:pPr>
        <w:pStyle w:val="ListParagraph"/>
        <w:ind w:left="0"/>
      </w:pPr>
      <w:r w:rsidRPr="00985D2A">
        <w:t xml:space="preserve">An element is a substance that cannot be broken down into any other substance. Every element is made up </w:t>
      </w:r>
      <w:r>
        <w:t>of one</w:t>
      </w:r>
      <w:r w:rsidRPr="00985D2A">
        <w:t xml:space="preserve"> type of atom</w:t>
      </w:r>
      <w:r>
        <w:t>.</w:t>
      </w:r>
    </w:p>
    <w:p w14:paraId="605805AB" w14:textId="7E90C94C" w:rsidR="00985D2A" w:rsidRPr="00985D2A" w:rsidRDefault="00985D2A" w:rsidP="00985D2A">
      <w:pPr>
        <w:pStyle w:val="Heading2"/>
        <w:numPr>
          <w:ilvl w:val="0"/>
          <w:numId w:val="18"/>
        </w:numPr>
      </w:pPr>
      <w:r>
        <w:t>N</w:t>
      </w:r>
      <w:r w:rsidRPr="00985D2A">
        <w:t>ucleus</w:t>
      </w:r>
    </w:p>
    <w:p w14:paraId="13A5DBB3" w14:textId="24571B22" w:rsidR="00985D2A" w:rsidRDefault="00985D2A" w:rsidP="00985D2A">
      <w:pPr>
        <w:pStyle w:val="ListParagraph"/>
        <w:ind w:left="0"/>
      </w:pPr>
      <w:r w:rsidRPr="00985D2A">
        <w:t>The nucleus (plural nuclei) is the central part of the atom; it contains the protons and neutrons.</w:t>
      </w:r>
    </w:p>
    <w:p w14:paraId="3CB8B9EC" w14:textId="51D5D01F" w:rsidR="00985D2A" w:rsidRDefault="00985D2A" w:rsidP="00985D2A">
      <w:pPr>
        <w:pStyle w:val="Heading2"/>
        <w:numPr>
          <w:ilvl w:val="0"/>
          <w:numId w:val="18"/>
        </w:numPr>
      </w:pPr>
      <w:r>
        <w:t>N</w:t>
      </w:r>
      <w:r w:rsidRPr="00985D2A">
        <w:t>eutron</w:t>
      </w:r>
    </w:p>
    <w:p w14:paraId="72ABF22E" w14:textId="6C9CBE7F" w:rsidR="00985D2A" w:rsidRDefault="00985D2A" w:rsidP="00985D2A">
      <w:pPr>
        <w:pStyle w:val="ListParagraph"/>
        <w:ind w:left="0"/>
      </w:pPr>
      <w:r>
        <w:t>The neutron is a subatomic particle</w:t>
      </w:r>
      <w:r>
        <w:t xml:space="preserve"> found in the nucleus</w:t>
      </w:r>
      <w:r>
        <w:t>, which has a neutral (not positive or negative) charge</w:t>
      </w:r>
      <w:r>
        <w:t>.</w:t>
      </w:r>
    </w:p>
    <w:p w14:paraId="176FF713" w14:textId="77777777" w:rsidR="00985D2A" w:rsidRDefault="00985D2A" w:rsidP="00985D2A">
      <w:pPr>
        <w:pStyle w:val="Heading2"/>
        <w:numPr>
          <w:ilvl w:val="0"/>
          <w:numId w:val="20"/>
        </w:numPr>
        <w:rPr>
          <w:rStyle w:val="Heading2Char"/>
          <w:b/>
          <w:bCs/>
        </w:rPr>
      </w:pPr>
      <w:r w:rsidRPr="00985D2A">
        <w:rPr>
          <w:rStyle w:val="Heading2Char"/>
          <w:b/>
          <w:bCs/>
        </w:rPr>
        <w:t>Proto</w:t>
      </w:r>
      <w:r>
        <w:rPr>
          <w:rStyle w:val="Heading2Char"/>
          <w:b/>
          <w:bCs/>
        </w:rPr>
        <w:t>n</w:t>
      </w:r>
    </w:p>
    <w:p w14:paraId="16ED899C" w14:textId="16596796" w:rsidR="00985D2A" w:rsidRPr="00985D2A" w:rsidRDefault="00985D2A" w:rsidP="00985D2A">
      <w:r w:rsidRPr="00985D2A">
        <w:t>The Proton is a subatomic particle found in the nucleus, which has a positive electric charge of +1e</w:t>
      </w:r>
      <w:r>
        <w:t>.</w:t>
      </w:r>
    </w:p>
    <w:p w14:paraId="51A9F4C8" w14:textId="77777777" w:rsidR="00985D2A" w:rsidRDefault="00985D2A" w:rsidP="00985D2A">
      <w:pPr>
        <w:pStyle w:val="Heading2"/>
        <w:numPr>
          <w:ilvl w:val="0"/>
          <w:numId w:val="18"/>
        </w:numPr>
      </w:pPr>
      <w:r>
        <w:t>E</w:t>
      </w:r>
      <w:r w:rsidRPr="00985D2A">
        <w:t xml:space="preserve">lectron </w:t>
      </w:r>
    </w:p>
    <w:p w14:paraId="68C78EE7" w14:textId="150FD0E2" w:rsidR="00985D2A" w:rsidRDefault="00985D2A" w:rsidP="00985D2A">
      <w:pPr>
        <w:pStyle w:val="ListParagraph"/>
        <w:ind w:left="0"/>
      </w:pPr>
      <w:r w:rsidRPr="00985D2A">
        <w:t xml:space="preserve">An electron is a negatively charged subatomic particle. It can be either free (not attached to any atom) or bound to </w:t>
      </w:r>
      <w:r>
        <w:t>an atom's nucleus</w:t>
      </w:r>
      <w:r w:rsidRPr="00985D2A">
        <w:t xml:space="preserve">. </w:t>
      </w:r>
    </w:p>
    <w:p w14:paraId="1ACD342A" w14:textId="7FDE1976" w:rsidR="00985D2A" w:rsidRDefault="00985D2A" w:rsidP="00985D2A">
      <w:pPr>
        <w:pStyle w:val="Heading2"/>
        <w:numPr>
          <w:ilvl w:val="0"/>
          <w:numId w:val="18"/>
        </w:numPr>
      </w:pPr>
      <w:r>
        <w:t>Mass Number</w:t>
      </w:r>
    </w:p>
    <w:p w14:paraId="0683CC2A" w14:textId="7DB69655" w:rsidR="00985D2A" w:rsidRPr="00985D2A" w:rsidRDefault="00985D2A" w:rsidP="00985D2A">
      <w:pPr>
        <w:pStyle w:val="ListParagraph"/>
        <w:ind w:left="0"/>
      </w:pPr>
      <w:r w:rsidRPr="00985D2A">
        <w:t>The mass number of an atom is its total number of protons and neutrons</w:t>
      </w:r>
      <w:r>
        <w:t>. Mass = Number of Protons + Number of Neutrons</w:t>
      </w:r>
    </w:p>
    <w:p w14:paraId="605413E4" w14:textId="7613C498" w:rsidR="00985D2A" w:rsidRDefault="00985D2A" w:rsidP="00985D2A">
      <w:pPr>
        <w:pStyle w:val="Heading2"/>
        <w:numPr>
          <w:ilvl w:val="0"/>
          <w:numId w:val="18"/>
        </w:numPr>
      </w:pPr>
      <w:r>
        <w:t>A</w:t>
      </w:r>
      <w:r w:rsidRPr="00985D2A">
        <w:t xml:space="preserve">tomic </w:t>
      </w:r>
      <w:r>
        <w:t>N</w:t>
      </w:r>
      <w:r w:rsidRPr="00985D2A">
        <w:t>umber</w:t>
      </w:r>
    </w:p>
    <w:p w14:paraId="05FBD2B7" w14:textId="0CF44F22" w:rsidR="00985D2A" w:rsidRDefault="00985D2A" w:rsidP="00985D2A">
      <w:pPr>
        <w:pStyle w:val="ListParagraph"/>
        <w:ind w:left="0"/>
      </w:pPr>
      <w:r w:rsidRPr="00985D2A">
        <w:t xml:space="preserve">The atomic number of a chemical element is the number of protons in the nucleus of an </w:t>
      </w:r>
      <w:r>
        <w:t>element's atom</w:t>
      </w:r>
      <w:r w:rsidRPr="00985D2A">
        <w:t>.</w:t>
      </w:r>
    </w:p>
    <w:p w14:paraId="5FF8485C" w14:textId="77777777" w:rsidR="00985D2A" w:rsidRDefault="00985D2A" w:rsidP="00985D2A">
      <w:pPr>
        <w:pStyle w:val="Heading2"/>
        <w:numPr>
          <w:ilvl w:val="0"/>
          <w:numId w:val="22"/>
        </w:numPr>
      </w:pPr>
      <w:r w:rsidRPr="00985D2A">
        <w:t>Isotopes</w:t>
      </w:r>
    </w:p>
    <w:p w14:paraId="79BF08AD" w14:textId="3D5D85E8" w:rsidR="00985D2A" w:rsidRDefault="00985D2A" w:rsidP="00985D2A">
      <w:r w:rsidRPr="00985D2A">
        <w:t xml:space="preserve">Isotopes are variants of a particular chemical element that differ in </w:t>
      </w:r>
      <w:r>
        <w:t>N</w:t>
      </w:r>
      <w:r w:rsidRPr="00985D2A">
        <w:t>eutron number.</w:t>
      </w:r>
      <w:r>
        <w:t xml:space="preserve"> (Proton number is the same)</w:t>
      </w:r>
    </w:p>
    <w:p w14:paraId="53F07A31" w14:textId="1AF3EA72" w:rsidR="00985D2A" w:rsidRDefault="00985D2A" w:rsidP="00985D2A">
      <w:pPr>
        <w:pStyle w:val="Heading2"/>
        <w:numPr>
          <w:ilvl w:val="0"/>
          <w:numId w:val="22"/>
        </w:numPr>
      </w:pPr>
      <w:r>
        <w:t>Noble Gases</w:t>
      </w:r>
    </w:p>
    <w:p w14:paraId="1A75DDB3" w14:textId="60B2486B" w:rsidR="00985D2A" w:rsidRPr="00985D2A" w:rsidRDefault="00985D2A" w:rsidP="00985D2A">
      <w:r w:rsidRPr="00985D2A">
        <w:t>The noble gases</w:t>
      </w:r>
      <w:r>
        <w:t>,</w:t>
      </w:r>
      <w:r w:rsidRPr="00985D2A">
        <w:t xml:space="preserve"> also called inert ga</w:t>
      </w:r>
      <w:r>
        <w:t xml:space="preserve">s, </w:t>
      </w:r>
      <w:r w:rsidRPr="00985D2A">
        <w:t>make up a class of chemical elements with similar properties</w:t>
      </w:r>
      <w:r>
        <w:t>. T</w:t>
      </w:r>
      <w:r w:rsidRPr="00985D2A">
        <w:t xml:space="preserve">hey are all odorless, colorless, with very low chemical reactivity. </w:t>
      </w:r>
      <w:r>
        <w:t>Noble G</w:t>
      </w:r>
      <w:r w:rsidRPr="00985D2A">
        <w:t>ases include helium, neon, argon, krypton, xenon</w:t>
      </w:r>
      <w:r>
        <w:t>.</w:t>
      </w:r>
    </w:p>
    <w:p w14:paraId="674CEBA3" w14:textId="545571CA" w:rsidR="00985D2A" w:rsidRDefault="00985D2A" w:rsidP="00985D2A">
      <w:pPr>
        <w:pStyle w:val="Heading2"/>
        <w:numPr>
          <w:ilvl w:val="0"/>
          <w:numId w:val="0"/>
        </w:numPr>
      </w:pPr>
      <w:r>
        <w:lastRenderedPageBreak/>
        <w:t>Mass and Electric Charge</w:t>
      </w:r>
    </w:p>
    <w:p w14:paraId="6CFB3B21" w14:textId="2AE2B118" w:rsidR="00985D2A" w:rsidRDefault="00985D2A" w:rsidP="00985D2A">
      <w:r>
        <w:t>The two critical properties of Protons, Neutrons, and Electrons are Mass and Electric charge.</w:t>
      </w:r>
    </w:p>
    <w:p w14:paraId="46C43F74" w14:textId="55B09C7E" w:rsidR="00985D2A" w:rsidRDefault="00985D2A" w:rsidP="00985D2A"/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85D2A" w14:paraId="79F9B296" w14:textId="77777777" w:rsidTr="00985D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D4B7E70" w14:textId="24459231" w:rsidR="00985D2A" w:rsidRDefault="00985D2A" w:rsidP="00985D2A">
            <w:pPr>
              <w:spacing w:before="240" w:line="480" w:lineRule="auto"/>
              <w:jc w:val="center"/>
            </w:pPr>
            <w:r>
              <w:t>Particle</w:t>
            </w:r>
          </w:p>
        </w:tc>
        <w:tc>
          <w:tcPr>
            <w:tcW w:w="3117" w:type="dxa"/>
          </w:tcPr>
          <w:p w14:paraId="343E6AC7" w14:textId="60FF325B" w:rsidR="00985D2A" w:rsidRDefault="00985D2A" w:rsidP="00985D2A">
            <w:pPr>
              <w:spacing w:before="240"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Mass</w:t>
            </w:r>
          </w:p>
        </w:tc>
        <w:tc>
          <w:tcPr>
            <w:tcW w:w="3117" w:type="dxa"/>
          </w:tcPr>
          <w:p w14:paraId="599310D5" w14:textId="7E091F8A" w:rsidR="00985D2A" w:rsidRDefault="00985D2A" w:rsidP="00985D2A">
            <w:pPr>
              <w:spacing w:before="240"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Charge</w:t>
            </w:r>
          </w:p>
        </w:tc>
      </w:tr>
      <w:tr w:rsidR="00985D2A" w14:paraId="25FA25B7" w14:textId="77777777" w:rsidTr="00985D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B452451" w14:textId="635A5B4B" w:rsidR="00985D2A" w:rsidRDefault="00985D2A" w:rsidP="00985D2A">
            <w:pPr>
              <w:spacing w:before="240" w:line="480" w:lineRule="auto"/>
              <w:jc w:val="center"/>
            </w:pPr>
            <w:r>
              <w:t>Proton</w:t>
            </w:r>
          </w:p>
        </w:tc>
        <w:tc>
          <w:tcPr>
            <w:tcW w:w="3117" w:type="dxa"/>
          </w:tcPr>
          <w:p w14:paraId="268F3322" w14:textId="703E0925" w:rsidR="00985D2A" w:rsidRDefault="00985D2A" w:rsidP="00985D2A">
            <w:pPr>
              <w:spacing w:before="240"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117" w:type="dxa"/>
          </w:tcPr>
          <w:p w14:paraId="5EA974FE" w14:textId="06773CC3" w:rsidR="00985D2A" w:rsidRDefault="00985D2A" w:rsidP="00985D2A">
            <w:pPr>
              <w:spacing w:before="240"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</w:t>
            </w:r>
          </w:p>
        </w:tc>
      </w:tr>
      <w:tr w:rsidR="00985D2A" w14:paraId="6F30809B" w14:textId="77777777" w:rsidTr="00985D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885B779" w14:textId="02798023" w:rsidR="00985D2A" w:rsidRDefault="00985D2A" w:rsidP="00985D2A">
            <w:pPr>
              <w:spacing w:before="240" w:line="480" w:lineRule="auto"/>
              <w:jc w:val="center"/>
            </w:pPr>
            <w:r>
              <w:t>Neutron</w:t>
            </w:r>
          </w:p>
        </w:tc>
        <w:tc>
          <w:tcPr>
            <w:tcW w:w="3117" w:type="dxa"/>
          </w:tcPr>
          <w:p w14:paraId="0CDC5635" w14:textId="16F1B3B9" w:rsidR="00985D2A" w:rsidRDefault="00985D2A" w:rsidP="00985D2A">
            <w:pPr>
              <w:spacing w:before="240"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117" w:type="dxa"/>
          </w:tcPr>
          <w:p w14:paraId="7BE3DA09" w14:textId="2762B219" w:rsidR="00985D2A" w:rsidRDefault="00985D2A" w:rsidP="00985D2A">
            <w:pPr>
              <w:spacing w:before="240"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85D2A" w14:paraId="2678E96D" w14:textId="77777777" w:rsidTr="00985D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2C2A588" w14:textId="77AAD86F" w:rsidR="00985D2A" w:rsidRDefault="00985D2A" w:rsidP="00985D2A">
            <w:pPr>
              <w:spacing w:before="240" w:line="480" w:lineRule="auto"/>
              <w:jc w:val="center"/>
            </w:pPr>
            <w:r>
              <w:t>Electron</w:t>
            </w:r>
          </w:p>
        </w:tc>
        <w:tc>
          <w:tcPr>
            <w:tcW w:w="3117" w:type="dxa"/>
          </w:tcPr>
          <w:p w14:paraId="7055298C" w14:textId="5DFD4312" w:rsidR="00985D2A" w:rsidRDefault="00985D2A" w:rsidP="00985D2A">
            <w:pPr>
              <w:spacing w:before="240"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Almost zero</w:t>
            </w:r>
          </w:p>
        </w:tc>
        <w:tc>
          <w:tcPr>
            <w:tcW w:w="3117" w:type="dxa"/>
          </w:tcPr>
          <w:p w14:paraId="0E27C338" w14:textId="7D05BC8B" w:rsidR="00985D2A" w:rsidRDefault="00985D2A" w:rsidP="00985D2A">
            <w:pPr>
              <w:spacing w:before="240"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</w:t>
            </w:r>
          </w:p>
        </w:tc>
      </w:tr>
    </w:tbl>
    <w:p w14:paraId="73705F25" w14:textId="77777777" w:rsidR="00985D2A" w:rsidRPr="00985D2A" w:rsidRDefault="00985D2A" w:rsidP="00985D2A"/>
    <w:p w14:paraId="3E76A5AD" w14:textId="4926CB02" w:rsidR="00985D2A" w:rsidRDefault="00985D2A" w:rsidP="00985D2A">
      <w:pPr>
        <w:pStyle w:val="Heading2"/>
        <w:numPr>
          <w:ilvl w:val="0"/>
          <w:numId w:val="0"/>
        </w:numPr>
      </w:pPr>
      <w:r>
        <w:t>Electron Shells</w:t>
      </w:r>
    </w:p>
    <w:p w14:paraId="1EF2E9FF" w14:textId="49CD531F" w:rsidR="00985D2A" w:rsidRDefault="00985D2A" w:rsidP="00985D2A">
      <w:r w:rsidRPr="00985D2A">
        <w:t xml:space="preserve">Electrons in atoms exist in spherical shells of various </w:t>
      </w:r>
      <w:r>
        <w:t>distances from the nucleus</w:t>
      </w:r>
      <w:r w:rsidRPr="00985D2A">
        <w:t>, representing energy levels. The larger the spherical shell, the higher the energy contained in the electron.</w:t>
      </w:r>
      <w:r>
        <w:t xml:space="preserve"> Each shell has a maximum number of electrons it can hold. Electrons will fill the shells nearest the nucleus first. The first shell can hold two electrons. The second shell can have a max of eight electrons. Electron arrangement is written as 2,8,8</w:t>
      </w:r>
    </w:p>
    <w:p w14:paraId="4BD5906E" w14:textId="77777777" w:rsidR="00985D2A" w:rsidRDefault="00985D2A" w:rsidP="00985D2A"/>
    <w:p w14:paraId="2A39AD67" w14:textId="13C0CB44" w:rsidR="00985D2A" w:rsidRDefault="00985D2A" w:rsidP="00985D2A">
      <w:pPr>
        <w:jc w:val="center"/>
        <w:rPr>
          <w:b/>
          <w:bCs/>
          <w:caps/>
          <w:color w:val="1F4E79" w:themeColor="accent1" w:themeShade="80"/>
          <w:sz w:val="28"/>
        </w:rPr>
      </w:pPr>
      <w:r>
        <w:rPr>
          <w:noProof/>
        </w:rPr>
        <w:drawing>
          <wp:inline distT="0" distB="0" distL="0" distR="0" wp14:anchorId="2F088476" wp14:editId="74CE7835">
            <wp:extent cx="3686175" cy="33242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AB92" w14:textId="6DABD86F" w:rsidR="00985D2A" w:rsidRDefault="00985D2A" w:rsidP="00985D2A">
      <w:r>
        <w:t>Noble gasses are inert because their outer electron shell is full. They do not need to lose or gain any electrons.</w:t>
      </w:r>
    </w:p>
    <w:p w14:paraId="2E60CD9E" w14:textId="7636AA8C" w:rsidR="006333EB" w:rsidRDefault="006333EB" w:rsidP="006333EB">
      <w:pPr>
        <w:pStyle w:val="Heading1"/>
      </w:pPr>
      <w:r>
        <w:lastRenderedPageBreak/>
        <w:t>Download</w:t>
      </w:r>
    </w:p>
    <w:p w14:paraId="77701F0D" w14:textId="56D92E9C" w:rsidR="006333EB" w:rsidRDefault="006333EB" w:rsidP="006333EB">
      <w:r>
        <w:t>More Key Fact Revision sheets can be downloaded from</w:t>
      </w:r>
    </w:p>
    <w:p w14:paraId="64DDFDA0" w14:textId="1933DDBC" w:rsidR="006333EB" w:rsidRDefault="00985D2A" w:rsidP="006333EB">
      <w:pPr>
        <w:rPr>
          <w:b/>
          <w:bCs/>
          <w:sz w:val="28"/>
          <w:szCs w:val="28"/>
        </w:rPr>
      </w:pPr>
      <w:hyperlink r:id="rId9" w:history="1">
        <w:r w:rsidR="006333EB"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0FC03CFA" w14:textId="75CE2B51" w:rsidR="006333EB" w:rsidRDefault="006333EB" w:rsidP="006333EB">
      <w:pPr>
        <w:rPr>
          <w:b/>
          <w:bCs/>
          <w:sz w:val="28"/>
          <w:szCs w:val="28"/>
        </w:rPr>
      </w:pPr>
    </w:p>
    <w:p w14:paraId="570A6CC5" w14:textId="7F6AB5A2" w:rsidR="006333EB" w:rsidRDefault="006333EB" w:rsidP="006333EB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33EB" w14:paraId="427897FC" w14:textId="77777777" w:rsidTr="00633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05552A70" w14:textId="50749129" w:rsidR="006333EB" w:rsidRDefault="006333EB" w:rsidP="006333EB">
            <w:r>
              <w:t>Date</w:t>
            </w:r>
          </w:p>
        </w:tc>
        <w:tc>
          <w:tcPr>
            <w:tcW w:w="3117" w:type="dxa"/>
          </w:tcPr>
          <w:p w14:paraId="2F49CD26" w14:textId="76A48F82" w:rsidR="006333EB" w:rsidRDefault="006333EB" w:rsidP="006333EB">
            <w:r>
              <w:t>Arthur</w:t>
            </w:r>
          </w:p>
        </w:tc>
        <w:tc>
          <w:tcPr>
            <w:tcW w:w="3117" w:type="dxa"/>
          </w:tcPr>
          <w:p w14:paraId="3D500911" w14:textId="183B14C9" w:rsidR="006333EB" w:rsidRDefault="006333EB" w:rsidP="006333EB">
            <w:r>
              <w:t>Comment</w:t>
            </w:r>
          </w:p>
        </w:tc>
      </w:tr>
      <w:tr w:rsidR="006333EB" w14:paraId="2090D93E" w14:textId="77777777" w:rsidTr="006333EB">
        <w:tc>
          <w:tcPr>
            <w:tcW w:w="3116" w:type="dxa"/>
          </w:tcPr>
          <w:p w14:paraId="276B6AFA" w14:textId="6E9CBF58" w:rsidR="006333EB" w:rsidRDefault="006333EB" w:rsidP="006333EB">
            <w:r>
              <w:t>17-Jan-2021</w:t>
            </w:r>
          </w:p>
        </w:tc>
        <w:tc>
          <w:tcPr>
            <w:tcW w:w="3117" w:type="dxa"/>
          </w:tcPr>
          <w:p w14:paraId="5EF3B6C9" w14:textId="62D7B60C" w:rsidR="006333EB" w:rsidRDefault="006333EB" w:rsidP="006333EB">
            <w:r>
              <w:t>Andrew Seaford</w:t>
            </w:r>
          </w:p>
        </w:tc>
        <w:tc>
          <w:tcPr>
            <w:tcW w:w="3117" w:type="dxa"/>
          </w:tcPr>
          <w:p w14:paraId="46B81F2D" w14:textId="4019B19D" w:rsidR="006333EB" w:rsidRDefault="006333EB" w:rsidP="006333EB">
            <w:r>
              <w:t>Initial release.</w:t>
            </w:r>
          </w:p>
        </w:tc>
      </w:tr>
    </w:tbl>
    <w:p w14:paraId="6EF7EDB9" w14:textId="5CD7BAE7" w:rsidR="006333EB" w:rsidRPr="006333EB" w:rsidRDefault="006333EB" w:rsidP="006333EB"/>
    <w:p w14:paraId="0160C135" w14:textId="77777777" w:rsidR="006333EB" w:rsidRPr="006333EB" w:rsidRDefault="006333EB" w:rsidP="006333EB">
      <w:pPr>
        <w:rPr>
          <w:b/>
          <w:bCs/>
          <w:sz w:val="28"/>
          <w:szCs w:val="28"/>
        </w:rPr>
      </w:pPr>
    </w:p>
    <w:p w14:paraId="5AE85348" w14:textId="77777777" w:rsidR="006333EB" w:rsidRPr="006333EB" w:rsidRDefault="006333EB" w:rsidP="006333EB"/>
    <w:p w14:paraId="1C93BA78" w14:textId="77777777" w:rsidR="009B76A5" w:rsidRPr="009B76A5" w:rsidRDefault="009B76A5" w:rsidP="009B76A5"/>
    <w:sectPr w:rsidR="009B76A5" w:rsidRPr="009B76A5">
      <w:footerReference w:type="default" r:id="rId10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77777777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9D36CB"/>
    <w:multiLevelType w:val="hybridMultilevel"/>
    <w:tmpl w:val="A19A0BA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C950B9"/>
    <w:multiLevelType w:val="hybridMultilevel"/>
    <w:tmpl w:val="3620FAB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9766DC9"/>
    <w:multiLevelType w:val="hybridMultilevel"/>
    <w:tmpl w:val="0456C1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B332ABD"/>
    <w:multiLevelType w:val="hybridMultilevel"/>
    <w:tmpl w:val="B3B825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C617471"/>
    <w:multiLevelType w:val="hybridMultilevel"/>
    <w:tmpl w:val="2DBA935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8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9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8"/>
  </w:num>
  <w:num w:numId="3">
    <w:abstractNumId w:val="18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</w:num>
  <w:num w:numId="16">
    <w:abstractNumId w:val="19"/>
  </w:num>
  <w:num w:numId="17">
    <w:abstractNumId w:val="12"/>
  </w:num>
  <w:num w:numId="18">
    <w:abstractNumId w:val="15"/>
  </w:num>
  <w:num w:numId="19">
    <w:abstractNumId w:val="11"/>
  </w:num>
  <w:num w:numId="20">
    <w:abstractNumId w:val="14"/>
  </w:num>
  <w:num w:numId="21">
    <w:abstractNumId w:val="13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qQUAQAQFpSwAAAA="/>
  </w:docVars>
  <w:rsids>
    <w:rsidRoot w:val="00107200"/>
    <w:rsid w:val="00083B37"/>
    <w:rsid w:val="000A0612"/>
    <w:rsid w:val="00107200"/>
    <w:rsid w:val="001A728E"/>
    <w:rsid w:val="001E042A"/>
    <w:rsid w:val="00225505"/>
    <w:rsid w:val="003312ED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333EB"/>
    <w:rsid w:val="006D7FF8"/>
    <w:rsid w:val="00704472"/>
    <w:rsid w:val="00791457"/>
    <w:rsid w:val="007F372E"/>
    <w:rsid w:val="008D5E06"/>
    <w:rsid w:val="008D6D77"/>
    <w:rsid w:val="00954BFF"/>
    <w:rsid w:val="00985D2A"/>
    <w:rsid w:val="009B76A5"/>
    <w:rsid w:val="00AA316B"/>
    <w:rsid w:val="00BC1FD2"/>
    <w:rsid w:val="00C92C41"/>
    <w:rsid w:val="00D57E3E"/>
    <w:rsid w:val="00DB24CB"/>
    <w:rsid w:val="00DF5013"/>
    <w:rsid w:val="00E9640A"/>
    <w:rsid w:val="00EA7777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  <w:style w:type="character" w:styleId="UnresolvedMention">
    <w:name w:val="Unresolved Mention"/>
    <w:basedOn w:val="DefaultParagraphFont"/>
    <w:uiPriority w:val="99"/>
    <w:semiHidden/>
    <w:unhideWhenUsed/>
    <w:rsid w:val="006333EB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985D2A"/>
    <w:rPr>
      <w:i/>
      <w:iCs/>
    </w:rPr>
  </w:style>
  <w:style w:type="table" w:styleId="GridTable5Dark-Accent1">
    <w:name w:val="Grid Table 5 Dark Accent 1"/>
    <w:basedOn w:val="TableNormal"/>
    <w:uiPriority w:val="50"/>
    <w:rsid w:val="00985D2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andrew-seaford.co.uk/revision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97</TotalTime>
  <Pages>3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6</cp:revision>
  <cp:lastPrinted>2021-01-31T18:25:00Z</cp:lastPrinted>
  <dcterms:created xsi:type="dcterms:W3CDTF">2020-12-10T21:31:00Z</dcterms:created>
  <dcterms:modified xsi:type="dcterms:W3CDTF">2021-01-31T18:26:00Z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