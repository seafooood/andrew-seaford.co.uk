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22ED8E" w14:textId="2BA69308" w:rsidR="003312ED" w:rsidRDefault="00410EA8">
      <w:pPr>
        <w:pStyle w:val="Title"/>
      </w:pPr>
      <w:r>
        <w:t>DC Motors</w:t>
      </w:r>
    </w:p>
    <w:p w14:paraId="4807B6AF" w14:textId="40A15243" w:rsidR="003312ED" w:rsidRDefault="00EA7777" w:rsidP="00107200">
      <w:pPr>
        <w:pStyle w:val="Subtitle"/>
      </w:pPr>
      <w:r>
        <w:t xml:space="preserve">Key Revision Facts: GCSE </w:t>
      </w:r>
      <w:r w:rsidR="00107200">
        <w:t>Science</w:t>
      </w:r>
    </w:p>
    <w:p w14:paraId="176F1A3C" w14:textId="324463BD" w:rsidR="00107200" w:rsidRDefault="00107200" w:rsidP="00107200"/>
    <w:p w14:paraId="5B8A7E41" w14:textId="4B018FE2" w:rsidR="00410EA8" w:rsidRDefault="00410EA8" w:rsidP="00410EA8">
      <w:r>
        <w:t xml:space="preserve">An </w:t>
      </w:r>
      <w:proofErr w:type="gramStart"/>
      <w:r>
        <w:t>e</w:t>
      </w:r>
      <w:r w:rsidRPr="00410EA8">
        <w:t>lectrical motors</w:t>
      </w:r>
      <w:proofErr w:type="gramEnd"/>
      <w:r w:rsidRPr="00410EA8">
        <w:t xml:space="preserve"> converts direct current electrical energy into mechanical energy.</w:t>
      </w:r>
      <w:r>
        <w:t xml:space="preserve"> </w:t>
      </w:r>
    </w:p>
    <w:p w14:paraId="53B06125" w14:textId="3BBC141F" w:rsidR="00410EA8" w:rsidRDefault="00410EA8" w:rsidP="00410EA8">
      <w:pPr>
        <w:jc w:val="center"/>
      </w:pPr>
      <w:r w:rsidRPr="00410EA8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275376" wp14:editId="6C080D29">
                <wp:simplePos x="0" y="0"/>
                <wp:positionH relativeFrom="column">
                  <wp:posOffset>1362075</wp:posOffset>
                </wp:positionH>
                <wp:positionV relativeFrom="paragraph">
                  <wp:posOffset>903605</wp:posOffset>
                </wp:positionV>
                <wp:extent cx="752475" cy="1143000"/>
                <wp:effectExtent l="19050" t="38100" r="47625" b="190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475" cy="11430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1859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107.25pt;margin-top:71.15pt;width:59.25pt;height:90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" strokecolor="red" strokeweight="2.25pt">
                <v:stroke endarrow="block" joinstyle="miter"/>
              </v:shape>
            </w:pict>
          </mc:Fallback>
        </mc:AlternateContent>
      </w:r>
      <w:r w:rsidRPr="00410EA8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601AA2" wp14:editId="49AEFD83">
                <wp:simplePos x="0" y="0"/>
                <wp:positionH relativeFrom="column">
                  <wp:posOffset>3190874</wp:posOffset>
                </wp:positionH>
                <wp:positionV relativeFrom="paragraph">
                  <wp:posOffset>932180</wp:posOffset>
                </wp:positionV>
                <wp:extent cx="676275" cy="1181100"/>
                <wp:effectExtent l="38100" t="38100" r="28575" b="190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6275" cy="11811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B9483" id="Straight Arrow Connector 8" o:spid="_x0000_s1026" type="#_x0000_t32" style="position:absolute;margin-left:251.25pt;margin-top:73.4pt;width:53.25pt;height:93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" strokecolor="red" strokeweight="2.25pt">
                <v:stroke endarrow="block" joinstyle="miter"/>
              </v:shape>
            </w:pict>
          </mc:Fallback>
        </mc:AlternateContent>
      </w:r>
      <w:r w:rsidRPr="00410EA8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EEC3B3" wp14:editId="6FD797E1">
                <wp:simplePos x="0" y="0"/>
                <wp:positionH relativeFrom="column">
                  <wp:posOffset>2552699</wp:posOffset>
                </wp:positionH>
                <wp:positionV relativeFrom="paragraph">
                  <wp:posOffset>1017904</wp:posOffset>
                </wp:positionV>
                <wp:extent cx="352425" cy="1133475"/>
                <wp:effectExtent l="57150" t="38100" r="28575" b="952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2425" cy="113347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F5B32" id="Straight Arrow Connector 16" o:spid="_x0000_s1026" type="#_x0000_t32" style="position:absolute;margin-left:201pt;margin-top:80.15pt;width:27.75pt;height:89.2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" strokecolor="red" strokeweight="2.25pt">
                <v:stroke endarrow="block" joinstyle="miter"/>
              </v:shape>
            </w:pict>
          </mc:Fallback>
        </mc:AlternateContent>
      </w:r>
      <w:r w:rsidRPr="00410EA8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2D36EC" wp14:editId="4B25826F">
                <wp:simplePos x="0" y="0"/>
                <wp:positionH relativeFrom="column">
                  <wp:posOffset>2781299</wp:posOffset>
                </wp:positionH>
                <wp:positionV relativeFrom="paragraph">
                  <wp:posOffset>246380</wp:posOffset>
                </wp:positionV>
                <wp:extent cx="371475" cy="342900"/>
                <wp:effectExtent l="38100" t="19050" r="28575" b="381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1475" cy="3429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B95B8" id="Straight Arrow Connector 13" o:spid="_x0000_s1026" type="#_x0000_t32" style="position:absolute;margin-left:219pt;margin-top:19.4pt;width:29.25pt;height:27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" strokecolor="red" strokeweight="2.25pt">
                <v:stroke endarrow="block" joinstyle="miter"/>
              </v:shape>
            </w:pict>
          </mc:Fallback>
        </mc:AlternateContent>
      </w:r>
      <w:r w:rsidRPr="00410EA8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C6BF8C" wp14:editId="36A6DC0B">
                <wp:simplePos x="0" y="0"/>
                <wp:positionH relativeFrom="column">
                  <wp:posOffset>3162300</wp:posOffset>
                </wp:positionH>
                <wp:positionV relativeFrom="paragraph">
                  <wp:posOffset>122555</wp:posOffset>
                </wp:positionV>
                <wp:extent cx="914400" cy="238125"/>
                <wp:effectExtent l="19050" t="19050" r="17145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60153D6C" w14:textId="6B2A8D8E" w:rsidR="00410EA8" w:rsidRDefault="00410EA8" w:rsidP="00410EA8">
                            <w:r>
                              <w:t>Iron 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C6BF8C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249pt;margin-top:9.65pt;width:1in;height:18.75pt;z-index:2516725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" fillcolor="white [3201]" strokecolor="red" strokeweight="2.25pt">
                <v:textbox>
                  <w:txbxContent>
                    <w:p w14:paraId="60153D6C" w14:textId="6B2A8D8E" w:rsidR="00410EA8" w:rsidRDefault="00410EA8" w:rsidP="00410EA8">
                      <w:r>
                        <w:t>Iron Core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C8850B" wp14:editId="46BDE3D5">
                <wp:simplePos x="0" y="0"/>
                <wp:positionH relativeFrom="column">
                  <wp:posOffset>4448175</wp:posOffset>
                </wp:positionH>
                <wp:positionV relativeFrom="paragraph">
                  <wp:posOffset>1036955</wp:posOffset>
                </wp:positionV>
                <wp:extent cx="333375" cy="1085850"/>
                <wp:effectExtent l="57150" t="38100" r="28575" b="190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3375" cy="10858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7AE448" id="Straight Arrow Connector 5" o:spid="_x0000_s1026" type="#_x0000_t32" style="position:absolute;margin-left:350.25pt;margin-top:81.65pt;width:26.25pt;height:85.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31F8B7D" wp14:editId="7DDA2BE1">
            <wp:extent cx="5943600" cy="1485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88" b="32479"/>
                    <a:stretch/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4C0A0" w14:textId="786A2C3D" w:rsidR="00410EA8" w:rsidRDefault="00410EA8" w:rsidP="00410EA8"/>
    <w:p w14:paraId="1050E64A" w14:textId="5887CB51" w:rsidR="00410EA8" w:rsidRDefault="00410EA8" w:rsidP="00410EA8">
      <w:pPr>
        <w:jc w:val="center"/>
      </w:pPr>
      <w:r w:rsidRPr="00410EA8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8E2B62" wp14:editId="0FF5868C">
                <wp:simplePos x="0" y="0"/>
                <wp:positionH relativeFrom="column">
                  <wp:posOffset>1371599</wp:posOffset>
                </wp:positionH>
                <wp:positionV relativeFrom="paragraph">
                  <wp:posOffset>157481</wp:posOffset>
                </wp:positionV>
                <wp:extent cx="483235" cy="723900"/>
                <wp:effectExtent l="19050" t="19050" r="50165" b="381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3235" cy="7239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C3FDF" id="Straight Arrow Connector 11" o:spid="_x0000_s1026" type="#_x0000_t32" style="position:absolute;margin-left:108pt;margin-top:12.4pt;width:38.05pt;height:5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" strokecolor="red" strokeweight="2.25pt">
                <v:stroke endarrow="block" joinstyle="miter"/>
              </v:shape>
            </w:pict>
          </mc:Fallback>
        </mc:AlternateContent>
      </w:r>
      <w:r w:rsidRPr="00410EA8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F29CB9" wp14:editId="5D93002F">
                <wp:simplePos x="0" y="0"/>
                <wp:positionH relativeFrom="column">
                  <wp:posOffset>1933575</wp:posOffset>
                </wp:positionH>
                <wp:positionV relativeFrom="paragraph">
                  <wp:posOffset>281305</wp:posOffset>
                </wp:positionV>
                <wp:extent cx="971550" cy="523875"/>
                <wp:effectExtent l="38100" t="19050" r="19050" b="4762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1550" cy="52387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C14AA" id="Straight Arrow Connector 15" o:spid="_x0000_s1026" type="#_x0000_t32" style="position:absolute;margin-left:152.25pt;margin-top:22.15pt;width:76.5pt;height:41.2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" strokecolor="red" strokeweight="2.25pt">
                <v:stroke endarrow="block" joinstyle="miter"/>
              </v:shape>
            </w:pict>
          </mc:Fallback>
        </mc:AlternateContent>
      </w:r>
      <w:r w:rsidRPr="00410EA8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3DDC3E" wp14:editId="60548AB8">
                <wp:simplePos x="0" y="0"/>
                <wp:positionH relativeFrom="column">
                  <wp:posOffset>2905125</wp:posOffset>
                </wp:positionH>
                <wp:positionV relativeFrom="paragraph">
                  <wp:posOffset>161290</wp:posOffset>
                </wp:positionV>
                <wp:extent cx="914400" cy="238125"/>
                <wp:effectExtent l="19050" t="19050" r="23495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5A8575FF" w14:textId="68F4C1E8" w:rsidR="00410EA8" w:rsidRDefault="00410EA8" w:rsidP="00410EA8">
                            <w:r>
                              <w:t>Windings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DDC3E" id="Text Box 14" o:spid="_x0000_s1027" type="#_x0000_t202" style="position:absolute;left:0;text-align:left;margin-left:228.75pt;margin-top:12.7pt;width:1in;height:18.75pt;z-index:2516756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" fillcolor="white [3201]" strokecolor="red" strokeweight="2.25pt">
                <v:textbox>
                  <w:txbxContent>
                    <w:p w14:paraId="5A8575FF" w14:textId="68F4C1E8" w:rsidR="00410EA8" w:rsidRDefault="00410EA8" w:rsidP="00410EA8">
                      <w:r>
                        <w:t>Windings</w:t>
                      </w:r>
                    </w:p>
                  </w:txbxContent>
                </v:textbox>
              </v:shape>
            </w:pict>
          </mc:Fallback>
        </mc:AlternateContent>
      </w:r>
      <w:r w:rsidRPr="00410EA8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EECFFB" wp14:editId="4CA6FC68">
                <wp:simplePos x="0" y="0"/>
                <wp:positionH relativeFrom="column">
                  <wp:posOffset>533400</wp:posOffset>
                </wp:positionH>
                <wp:positionV relativeFrom="paragraph">
                  <wp:posOffset>37465</wp:posOffset>
                </wp:positionV>
                <wp:extent cx="914400" cy="238125"/>
                <wp:effectExtent l="19050" t="19050" r="23495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30F1CCD5" w14:textId="52E91C4F" w:rsidR="00410EA8" w:rsidRPr="00410EA8" w:rsidRDefault="00410EA8" w:rsidP="00410EA8">
                            <w:r w:rsidRPr="00410EA8">
                              <w:t>commutator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ECFFB" id="Text Box 9" o:spid="_x0000_s1028" type="#_x0000_t202" style="position:absolute;left:0;text-align:left;margin-left:42pt;margin-top:2.95pt;width:1in;height:18.75pt;z-index:2516674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" fillcolor="white [3201]" strokecolor="red" strokeweight="2.25pt">
                <v:textbox>
                  <w:txbxContent>
                    <w:p w14:paraId="30F1CCD5" w14:textId="52E91C4F" w:rsidR="00410EA8" w:rsidRPr="00410EA8" w:rsidRDefault="00410EA8" w:rsidP="00410EA8">
                      <w:r w:rsidRPr="00410EA8">
                        <w:t>commutator</w:t>
                      </w:r>
                    </w:p>
                  </w:txbxContent>
                </v:textbox>
              </v:shape>
            </w:pict>
          </mc:Fallback>
        </mc:AlternateContent>
      </w:r>
      <w:r w:rsidRPr="00410EA8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3C6D00" wp14:editId="09D55A78">
                <wp:simplePos x="0" y="0"/>
                <wp:positionH relativeFrom="column">
                  <wp:posOffset>3866515</wp:posOffset>
                </wp:positionH>
                <wp:positionV relativeFrom="paragraph">
                  <wp:posOffset>81280</wp:posOffset>
                </wp:positionV>
                <wp:extent cx="914400" cy="238125"/>
                <wp:effectExtent l="19050" t="19050" r="1714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02135948" w14:textId="475720BA" w:rsidR="00410EA8" w:rsidRPr="00410EA8" w:rsidRDefault="00410EA8" w:rsidP="00410EA8">
                            <w:r w:rsidRPr="00410EA8">
                              <w:t>armature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C6D00" id="Text Box 7" o:spid="_x0000_s1029" type="#_x0000_t202" style="position:absolute;left:0;text-align:left;margin-left:304.45pt;margin-top:6.4pt;width:1in;height:18.75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" fillcolor="white [3201]" strokecolor="red" strokeweight="2.25pt">
                <v:textbox>
                  <w:txbxContent>
                    <w:p w14:paraId="02135948" w14:textId="475720BA" w:rsidR="00410EA8" w:rsidRPr="00410EA8" w:rsidRDefault="00410EA8" w:rsidP="00410EA8">
                      <w:r w:rsidRPr="00410EA8">
                        <w:t>armature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D22320" wp14:editId="64AADC61">
                <wp:simplePos x="0" y="0"/>
                <wp:positionH relativeFrom="column">
                  <wp:posOffset>4791075</wp:posOffset>
                </wp:positionH>
                <wp:positionV relativeFrom="paragraph">
                  <wp:posOffset>81280</wp:posOffset>
                </wp:positionV>
                <wp:extent cx="914400" cy="238125"/>
                <wp:effectExtent l="19050" t="19050" r="1714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2EC30C90" w14:textId="399D42B2" w:rsidR="00410EA8" w:rsidRDefault="00410EA8">
                            <w:r>
                              <w:t>Stator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22320" id="Text Box 4" o:spid="_x0000_s1030" type="#_x0000_t202" style="position:absolute;left:0;text-align:left;margin-left:377.25pt;margin-top:6.4pt;width:1in;height:18.7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" fillcolor="white [3201]" strokecolor="red" strokeweight="2.25pt">
                <v:textbox>
                  <w:txbxContent>
                    <w:p w14:paraId="2EC30C90" w14:textId="399D42B2" w:rsidR="00410EA8" w:rsidRDefault="00410EA8">
                      <w:r>
                        <w:t>Stator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D18AC6" wp14:editId="2F7633B8">
                <wp:simplePos x="0" y="0"/>
                <wp:positionH relativeFrom="column">
                  <wp:posOffset>4229100</wp:posOffset>
                </wp:positionH>
                <wp:positionV relativeFrom="paragraph">
                  <wp:posOffset>205105</wp:posOffset>
                </wp:positionV>
                <wp:extent cx="552450" cy="495300"/>
                <wp:effectExtent l="38100" t="19050" r="19050" b="381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2450" cy="4953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5070C" id="Straight Arrow Connector 6" o:spid="_x0000_s1026" type="#_x0000_t32" style="position:absolute;margin-left:333pt;margin-top:16.15pt;width:43.5pt;height:39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1BAC202" wp14:editId="58DA5AC6">
            <wp:extent cx="2409825" cy="1993900"/>
            <wp:effectExtent l="0" t="0" r="952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944"/>
                    <a:stretch/>
                  </pic:blipFill>
                  <pic:spPr bwMode="auto">
                    <a:xfrm>
                      <a:off x="0" y="0"/>
                      <a:ext cx="2409825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31A514" wp14:editId="4BD93C57">
            <wp:extent cx="2314575" cy="19907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94"/>
                    <a:stretch/>
                  </pic:blipFill>
                  <pic:spPr bwMode="auto">
                    <a:xfrm>
                      <a:off x="0" y="0"/>
                      <a:ext cx="2316216" cy="1992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77EB72A" w14:textId="78B26903" w:rsidR="00410EA8" w:rsidRPr="009B76A5" w:rsidRDefault="00410EA8" w:rsidP="00410EA8">
      <w:r w:rsidRPr="00410EA8">
        <w:t xml:space="preserve">A simple DC motor has a stationary set of magnets in the </w:t>
      </w:r>
      <w:r w:rsidRPr="00410EA8">
        <w:rPr>
          <w:b/>
          <w:bCs/>
        </w:rPr>
        <w:t>stator</w:t>
      </w:r>
      <w:r w:rsidRPr="00410EA8">
        <w:t xml:space="preserve"> and an </w:t>
      </w:r>
      <w:r w:rsidRPr="00410EA8">
        <w:rPr>
          <w:b/>
          <w:bCs/>
        </w:rPr>
        <w:t>armature</w:t>
      </w:r>
      <w:r w:rsidRPr="00410EA8">
        <w:t xml:space="preserve"> with one or more windings of insulated wire wrapped around a soft iron core that concentrates the magnetic field.</w:t>
      </w:r>
      <w:r>
        <w:t xml:space="preserve"> </w:t>
      </w:r>
      <w:r>
        <w:t xml:space="preserve">The windings of insulated wire are connected to a </w:t>
      </w:r>
      <w:r w:rsidRPr="00410EA8">
        <w:rPr>
          <w:b/>
          <w:bCs/>
        </w:rPr>
        <w:t>commutator</w:t>
      </w:r>
      <w:r>
        <w:t xml:space="preserve"> (a rotary electrical switch), that applies an electrical current to the </w:t>
      </w:r>
      <w:r w:rsidRPr="00410EA8">
        <w:rPr>
          <w:b/>
          <w:bCs/>
        </w:rPr>
        <w:t>windings</w:t>
      </w:r>
      <w:r>
        <w:t xml:space="preserve">. The commutator allows each armature coil to be </w:t>
      </w:r>
      <w:proofErr w:type="spellStart"/>
      <w:r>
        <w:t>energised</w:t>
      </w:r>
      <w:proofErr w:type="spellEnd"/>
      <w:r>
        <w:t xml:space="preserve"> in turn, </w:t>
      </w:r>
      <w:r>
        <w:t xml:space="preserve">the electromagnet generated by the coil of the armature is </w:t>
      </w:r>
      <w:proofErr w:type="spellStart"/>
      <w:r>
        <w:t>repled</w:t>
      </w:r>
      <w:proofErr w:type="spellEnd"/>
      <w:r>
        <w:t xml:space="preserve"> from </w:t>
      </w:r>
      <w:r w:rsidRPr="00410EA8">
        <w:t>stationary magnets in the stator</w:t>
      </w:r>
      <w:r>
        <w:t xml:space="preserve">, </w:t>
      </w:r>
      <w:r>
        <w:t>creating a steady rotating force</w:t>
      </w:r>
      <w:r>
        <w:t>.</w:t>
      </w:r>
    </w:p>
    <w:p w14:paraId="0E2A4068" w14:textId="434587F8" w:rsidR="00410EA8" w:rsidRDefault="00410EA8" w:rsidP="00410EA8"/>
    <w:p w14:paraId="1C260741" w14:textId="77777777" w:rsidR="00410EA8" w:rsidRDefault="00410EA8" w:rsidP="00410EA8"/>
    <w:sectPr w:rsidR="00410EA8">
      <w:footerReference w:type="default" r:id="rId10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318276" w14:textId="77777777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3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4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13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</w:num>
  <w:num w:numId="16">
    <w:abstractNumId w:val="1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rgUAh5JE6iwAAAA="/>
  </w:docVars>
  <w:rsids>
    <w:rsidRoot w:val="00107200"/>
    <w:rsid w:val="00083B37"/>
    <w:rsid w:val="000A0612"/>
    <w:rsid w:val="00107200"/>
    <w:rsid w:val="001A728E"/>
    <w:rsid w:val="001E042A"/>
    <w:rsid w:val="00225505"/>
    <w:rsid w:val="003312ED"/>
    <w:rsid w:val="004018C1"/>
    <w:rsid w:val="00410EA8"/>
    <w:rsid w:val="004727F4"/>
    <w:rsid w:val="004A0A8D"/>
    <w:rsid w:val="004A24BB"/>
    <w:rsid w:val="00575B92"/>
    <w:rsid w:val="005D4DC9"/>
    <w:rsid w:val="005F7999"/>
    <w:rsid w:val="006143BD"/>
    <w:rsid w:val="00626EDA"/>
    <w:rsid w:val="006D7FF8"/>
    <w:rsid w:val="00704472"/>
    <w:rsid w:val="00791457"/>
    <w:rsid w:val="007F372E"/>
    <w:rsid w:val="008D5E06"/>
    <w:rsid w:val="008D6D77"/>
    <w:rsid w:val="00954BFF"/>
    <w:rsid w:val="009B76A5"/>
    <w:rsid w:val="00AA316B"/>
    <w:rsid w:val="00BC1FD2"/>
    <w:rsid w:val="00C92C41"/>
    <w:rsid w:val="00D57E3E"/>
    <w:rsid w:val="00DB24CB"/>
    <w:rsid w:val="00DF5013"/>
    <w:rsid w:val="00E9640A"/>
    <w:rsid w:val="00EA7777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design).dotx</Template>
  <TotalTime>86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Andy</cp:lastModifiedBy>
  <cp:revision>5</cp:revision>
  <cp:lastPrinted>2020-12-10T21:21:00Z</cp:lastPrinted>
  <dcterms:created xsi:type="dcterms:W3CDTF">2020-12-10T21:31:00Z</dcterms:created>
  <dcterms:modified xsi:type="dcterms:W3CDTF">2021-01-05T21:07:00Z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