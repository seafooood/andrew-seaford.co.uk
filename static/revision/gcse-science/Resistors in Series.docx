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3E5D14" w14:textId="718142AE" w:rsidR="00D47B12" w:rsidRDefault="00D47B12" w:rsidP="00D47B12">
      <w:pPr>
        <w:pStyle w:val="Subtitle"/>
      </w:pPr>
      <w:r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t>Resistors in Series</w:t>
      </w:r>
      <w:r w:rsidR="00882C10">
        <w:rPr>
          <w:rFonts w:asciiTheme="majorHAnsi" w:eastAsiaTheme="majorEastAsia" w:hAnsiTheme="majorHAnsi" w:cstheme="majorBidi"/>
          <w:b w:val="0"/>
          <w:bCs w:val="0"/>
          <w:caps/>
          <w:color w:val="1F4E79" w:themeColor="accent1" w:themeShade="80"/>
          <w:kern w:val="28"/>
          <w:sz w:val="38"/>
        </w:rPr>
        <w:br/>
      </w:r>
      <w:r w:rsidR="00242477">
        <w:t xml:space="preserve">Key Revision Facts: </w:t>
      </w:r>
      <w:r w:rsidR="00107200">
        <w:t>GCSE Science</w:t>
      </w:r>
      <w:r w:rsidR="009B76A5">
        <w:t xml:space="preserve"> </w:t>
      </w:r>
    </w:p>
    <w:p w14:paraId="273E1115" w14:textId="1322292D" w:rsidR="00D47B12" w:rsidRDefault="00D47B12" w:rsidP="00D47B12"/>
    <w:p w14:paraId="2257FB39" w14:textId="77777777" w:rsidR="00FE2933" w:rsidRPr="00AF34EF" w:rsidRDefault="00D47B12" w:rsidP="00D47B12">
      <w:pPr>
        <w:rPr>
          <w:rFonts w:ascii="Consolas" w:hAnsi="Consolas" w:cs="Consolas"/>
          <w:sz w:val="28"/>
          <w:szCs w:val="28"/>
        </w:rPr>
      </w:pPr>
      <w:r w:rsidRPr="00AF34EF">
        <w:rPr>
          <w:sz w:val="28"/>
          <w:szCs w:val="28"/>
        </w:rPr>
        <w:t>Combin</w:t>
      </w:r>
      <w:r w:rsidR="00FE2933" w:rsidRPr="00AF34EF">
        <w:rPr>
          <w:sz w:val="28"/>
          <w:szCs w:val="28"/>
        </w:rPr>
        <w:t>ing</w:t>
      </w:r>
      <w:r w:rsidRPr="00AF34EF">
        <w:rPr>
          <w:sz w:val="28"/>
          <w:szCs w:val="28"/>
        </w:rPr>
        <w:t xml:space="preserve"> two or more resistors will increase the resistance of the circuit.</w:t>
      </w:r>
      <w:r w:rsidRPr="00AF34EF">
        <w:rPr>
          <w:sz w:val="28"/>
          <w:szCs w:val="28"/>
        </w:rPr>
        <w:br/>
      </w:r>
    </w:p>
    <w:p w14:paraId="5463F7EC" w14:textId="1BDA0176" w:rsidR="00FE2933" w:rsidRPr="00AF34EF" w:rsidRDefault="00242477" w:rsidP="00D47B12">
      <w:pPr>
        <w:rPr>
          <w:rFonts w:ascii="Consolas" w:hAnsi="Consolas" w:cs="Consolas"/>
          <w:sz w:val="28"/>
          <w:szCs w:val="28"/>
        </w:rPr>
      </w:pPr>
      <w:r w:rsidRPr="00AF34EF">
        <w:rPr>
          <w:rFonts w:ascii="Consolas" w:hAnsi="Consolas" w:cs="Consolas"/>
          <w:sz w:val="28"/>
          <w:szCs w:val="28"/>
        </w:rPr>
        <w:t xml:space="preserve">Total </w:t>
      </w:r>
      <w:r w:rsidR="00D47B12" w:rsidRPr="00AF34EF">
        <w:rPr>
          <w:rFonts w:ascii="Consolas" w:hAnsi="Consolas" w:cs="Consolas"/>
          <w:sz w:val="28"/>
          <w:szCs w:val="28"/>
        </w:rPr>
        <w:t>Resistance = R1 + R2 + R3 + R4</w:t>
      </w:r>
      <w:r w:rsidR="00FE2933" w:rsidRPr="00AF34EF">
        <w:rPr>
          <w:rFonts w:ascii="Consolas" w:hAnsi="Consolas" w:cs="Consolas"/>
          <w:sz w:val="28"/>
          <w:szCs w:val="28"/>
        </w:rPr>
        <w:br/>
      </w:r>
      <w:r w:rsidR="00FE2933" w:rsidRPr="00AF34EF">
        <w:rPr>
          <w:rFonts w:ascii="Consolas" w:hAnsi="Consolas" w:cs="Consolas"/>
          <w:sz w:val="28"/>
          <w:szCs w:val="28"/>
        </w:rPr>
        <w:t>Total Resistance =</w:t>
      </w:r>
      <w:r w:rsidR="00FE2933" w:rsidRPr="00AF34EF">
        <w:rPr>
          <w:rFonts w:ascii="Consolas" w:hAnsi="Consolas" w:cs="Consolas"/>
          <w:sz w:val="28"/>
          <w:szCs w:val="28"/>
        </w:rPr>
        <w:t xml:space="preserve"> 1k + 2k + 3k + 4k</w:t>
      </w:r>
      <w:r w:rsidR="00FE2933" w:rsidRPr="00AF34EF">
        <w:rPr>
          <w:rFonts w:ascii="Consolas" w:hAnsi="Consolas" w:cs="Consolas"/>
          <w:sz w:val="28"/>
          <w:szCs w:val="28"/>
        </w:rPr>
        <w:br/>
      </w:r>
      <w:r w:rsidR="00FE2933" w:rsidRPr="00AF34EF">
        <w:rPr>
          <w:rFonts w:ascii="Consolas" w:hAnsi="Consolas" w:cs="Consolas"/>
          <w:sz w:val="28"/>
          <w:szCs w:val="28"/>
        </w:rPr>
        <w:t>Total Resistance =</w:t>
      </w:r>
      <w:r w:rsidR="00FE2933" w:rsidRPr="00AF34EF">
        <w:rPr>
          <w:rFonts w:ascii="Consolas" w:hAnsi="Consolas" w:cs="Consolas"/>
          <w:sz w:val="28"/>
          <w:szCs w:val="28"/>
        </w:rPr>
        <w:t xml:space="preserve"> 10k</w:t>
      </w:r>
    </w:p>
    <w:p w14:paraId="4C45F611" w14:textId="5E117E2E" w:rsidR="00D47B12" w:rsidRDefault="00D47B12" w:rsidP="00D47B12"/>
    <w:p w14:paraId="32FDD9BF" w14:textId="6C0F7B11" w:rsidR="00D47B12" w:rsidRDefault="00D47B12" w:rsidP="00D47B12">
      <w:pPr>
        <w:framePr w:hSpace="180" w:wrap="around" w:vAnchor="text" w:hAnchor="page" w:x="1903" w:y="211"/>
      </w:pPr>
      <w:r>
        <w:rPr>
          <w:noProof/>
        </w:rPr>
        <w:drawing>
          <wp:inline distT="0" distB="0" distL="0" distR="0" wp14:anchorId="339ACAB0" wp14:editId="3091FFCF">
            <wp:extent cx="4260215" cy="733425"/>
            <wp:effectExtent l="0" t="0" r="698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21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7399F" w14:textId="77777777" w:rsidR="00D47B12" w:rsidRDefault="00D47B12" w:rsidP="00D47B12"/>
    <w:p w14:paraId="48E490F8" w14:textId="77777777" w:rsidR="00D47B12" w:rsidRDefault="00D47B12" w:rsidP="00D47B12"/>
    <w:p w14:paraId="5267AB6F" w14:textId="77777777" w:rsidR="00D47B12" w:rsidRDefault="00D47B12" w:rsidP="00D47B12"/>
    <w:p w14:paraId="2A47E43A" w14:textId="77777777" w:rsidR="00D47B12" w:rsidRDefault="00D47B12" w:rsidP="00D47B12"/>
    <w:p w14:paraId="12040A7C" w14:textId="77777777" w:rsidR="00D47B12" w:rsidRDefault="00D47B12" w:rsidP="00D47B12"/>
    <w:p w14:paraId="4012EB1F" w14:textId="77777777" w:rsidR="00D47B12" w:rsidRDefault="00D47B12" w:rsidP="00D47B12">
      <w:pPr>
        <w:pStyle w:val="Heading2"/>
        <w:numPr>
          <w:ilvl w:val="0"/>
          <w:numId w:val="0"/>
        </w:numPr>
      </w:pPr>
      <w:r>
        <w:t>Example</w:t>
      </w:r>
    </w:p>
    <w:p w14:paraId="30D2E751" w14:textId="77777777" w:rsidR="00D47B12" w:rsidRDefault="00D47B12" w:rsidP="00D47B12">
      <w:pPr>
        <w:rPr>
          <w:b/>
          <w:sz w:val="36"/>
          <w:u w:val="single"/>
        </w:rPr>
      </w:pPr>
    </w:p>
    <w:p w14:paraId="2600ED36" w14:textId="0A3BC10E" w:rsidR="00D47B12" w:rsidRPr="00AF34EF" w:rsidRDefault="00AF34EF" w:rsidP="00D47B12">
      <w:pPr>
        <w:rPr>
          <w:sz w:val="28"/>
          <w:szCs w:val="28"/>
        </w:rPr>
      </w:pPr>
      <w:r w:rsidRPr="00AF34EF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9EBE224" wp14:editId="3169FCF8">
            <wp:simplePos x="0" y="0"/>
            <wp:positionH relativeFrom="margin">
              <wp:align>right</wp:align>
            </wp:positionH>
            <wp:positionV relativeFrom="paragraph">
              <wp:posOffset>202565</wp:posOffset>
            </wp:positionV>
            <wp:extent cx="2295525" cy="2753360"/>
            <wp:effectExtent l="0" t="0" r="9525" b="889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3" r="4836"/>
                    <a:stretch/>
                  </pic:blipFill>
                  <pic:spPr bwMode="auto">
                    <a:xfrm>
                      <a:off x="0" y="0"/>
                      <a:ext cx="2295525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47B12" w:rsidRPr="00AF34EF">
        <w:rPr>
          <w:sz w:val="28"/>
          <w:szCs w:val="28"/>
        </w:rPr>
        <w:t>The current of the circuit can be calculated by adding the values of the resistors</w:t>
      </w:r>
      <w:r w:rsidR="00FE2933" w:rsidRPr="00AF34EF">
        <w:rPr>
          <w:sz w:val="28"/>
          <w:szCs w:val="28"/>
        </w:rPr>
        <w:t xml:space="preserve"> and using OHM’s law.</w:t>
      </w:r>
      <w:r w:rsidRPr="00AF34EF">
        <w:rPr>
          <w:noProof/>
          <w:sz w:val="28"/>
          <w:szCs w:val="28"/>
        </w:rPr>
        <w:t xml:space="preserve"> </w:t>
      </w:r>
    </w:p>
    <w:p w14:paraId="0C9901D8" w14:textId="511FFA93" w:rsidR="00D47B12" w:rsidRPr="00AF34EF" w:rsidRDefault="00D47B12" w:rsidP="00D47B12">
      <w:pPr>
        <w:framePr w:hSpace="180" w:wrap="around" w:vAnchor="text" w:hAnchor="page" w:x="5761" w:y="211"/>
        <w:rPr>
          <w:sz w:val="28"/>
          <w:szCs w:val="28"/>
        </w:rPr>
      </w:pPr>
    </w:p>
    <w:p w14:paraId="64E86B0C" w14:textId="77777777" w:rsidR="00D47B12" w:rsidRPr="00AF34EF" w:rsidRDefault="00D47B12" w:rsidP="00D47B12">
      <w:pPr>
        <w:rPr>
          <w:sz w:val="28"/>
          <w:szCs w:val="28"/>
        </w:rPr>
      </w:pPr>
    </w:p>
    <w:p w14:paraId="435F9250" w14:textId="58330B37" w:rsidR="00D47B12" w:rsidRPr="00AF34EF" w:rsidRDefault="00D47B12" w:rsidP="00AF34EF">
      <w:pPr>
        <w:rPr>
          <w:rFonts w:ascii="Consolas" w:hAnsi="Consolas" w:cs="Consolas"/>
          <w:sz w:val="28"/>
          <w:szCs w:val="28"/>
        </w:rPr>
      </w:pPr>
      <w:r w:rsidRPr="00AF34EF">
        <w:rPr>
          <w:rFonts w:ascii="Consolas" w:hAnsi="Consolas" w:cs="Consolas"/>
          <w:sz w:val="28"/>
          <w:szCs w:val="28"/>
        </w:rPr>
        <w:t>Total resistance =20k+30k=50k</w:t>
      </w:r>
    </w:p>
    <w:p w14:paraId="5D97523A" w14:textId="0836C508" w:rsidR="00FE2933" w:rsidRPr="00AF34EF" w:rsidRDefault="00FE2933" w:rsidP="00FE2933">
      <w:pPr>
        <w:overflowPunct w:val="0"/>
        <w:autoSpaceDE w:val="0"/>
        <w:autoSpaceDN w:val="0"/>
        <w:adjustRightInd w:val="0"/>
        <w:spacing w:after="0" w:line="240" w:lineRule="auto"/>
        <w:ind w:left="283"/>
        <w:rPr>
          <w:rFonts w:ascii="Consolas" w:hAnsi="Consolas" w:cs="Consolas"/>
          <w:sz w:val="28"/>
          <w:szCs w:val="28"/>
        </w:rPr>
      </w:pPr>
    </w:p>
    <w:p w14:paraId="447CD091" w14:textId="1E0BF45C" w:rsidR="00D47B12" w:rsidRPr="00AF34EF" w:rsidRDefault="00D47B12" w:rsidP="00AF34EF">
      <w:pPr>
        <w:overflowPunct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AF34EF">
        <w:rPr>
          <w:rFonts w:ascii="Consolas" w:hAnsi="Consolas" w:cs="Consolas"/>
          <w:sz w:val="28"/>
          <w:szCs w:val="28"/>
        </w:rPr>
        <w:t>I</w:t>
      </w:r>
      <w:r w:rsidR="00242477" w:rsidRPr="00AF34EF">
        <w:rPr>
          <w:rFonts w:ascii="Consolas" w:hAnsi="Consolas" w:cs="Consolas"/>
          <w:sz w:val="28"/>
          <w:szCs w:val="28"/>
        </w:rPr>
        <w:t xml:space="preserve"> </w:t>
      </w:r>
      <w:r w:rsidRPr="00AF34EF">
        <w:rPr>
          <w:rFonts w:ascii="Consolas" w:hAnsi="Consolas" w:cs="Consolas"/>
          <w:sz w:val="28"/>
          <w:szCs w:val="28"/>
        </w:rPr>
        <w:t>=</w:t>
      </w:r>
      <w:r w:rsidR="00242477" w:rsidRPr="00AF34EF">
        <w:rPr>
          <w:rFonts w:ascii="Consolas" w:hAnsi="Consolas" w:cs="Consolas"/>
          <w:sz w:val="28"/>
          <w:szCs w:val="28"/>
        </w:rPr>
        <w:t xml:space="preserve"> </w:t>
      </w:r>
      <w:r w:rsidRPr="00AF34EF">
        <w:rPr>
          <w:rFonts w:ascii="Consolas" w:hAnsi="Consolas" w:cs="Consolas"/>
          <w:sz w:val="28"/>
          <w:szCs w:val="28"/>
          <w:u w:val="single"/>
        </w:rPr>
        <w:t>V</w:t>
      </w:r>
      <w:r w:rsidR="00242477" w:rsidRPr="00AF34EF">
        <w:rPr>
          <w:rFonts w:ascii="Consolas" w:hAnsi="Consolas" w:cs="Consolas"/>
          <w:sz w:val="28"/>
          <w:szCs w:val="28"/>
        </w:rPr>
        <w:t xml:space="preserve"> </w:t>
      </w:r>
      <w:r w:rsidRPr="00AF34EF">
        <w:rPr>
          <w:rFonts w:ascii="Consolas" w:hAnsi="Consolas" w:cs="Consolas"/>
          <w:sz w:val="28"/>
          <w:szCs w:val="28"/>
        </w:rPr>
        <w:t>=</w:t>
      </w:r>
      <w:r w:rsidR="00242477" w:rsidRPr="00AF34EF">
        <w:rPr>
          <w:rFonts w:ascii="Consolas" w:hAnsi="Consolas" w:cs="Consolas"/>
          <w:sz w:val="28"/>
          <w:szCs w:val="28"/>
        </w:rPr>
        <w:t xml:space="preserve"> </w:t>
      </w:r>
      <w:r w:rsidR="00242477" w:rsidRPr="00AF34EF">
        <w:rPr>
          <w:rFonts w:ascii="Consolas" w:hAnsi="Consolas" w:cs="Consolas"/>
          <w:sz w:val="28"/>
          <w:szCs w:val="28"/>
          <w:u w:val="single"/>
        </w:rPr>
        <w:t>1</w:t>
      </w:r>
      <w:r w:rsidRPr="00AF34EF">
        <w:rPr>
          <w:rFonts w:ascii="Consolas" w:hAnsi="Consolas" w:cs="Consolas"/>
          <w:sz w:val="28"/>
          <w:szCs w:val="28"/>
          <w:u w:val="single"/>
        </w:rPr>
        <w:t>0</w:t>
      </w:r>
      <w:r w:rsidR="00242477" w:rsidRPr="00AF34EF">
        <w:rPr>
          <w:rFonts w:ascii="Consolas" w:hAnsi="Consolas" w:cs="Consolas"/>
          <w:sz w:val="28"/>
          <w:szCs w:val="28"/>
        </w:rPr>
        <w:t xml:space="preserve"> </w:t>
      </w:r>
      <w:r w:rsidRPr="00AF34EF">
        <w:rPr>
          <w:rFonts w:ascii="Consolas" w:hAnsi="Consolas" w:cs="Consolas"/>
          <w:sz w:val="28"/>
          <w:szCs w:val="28"/>
        </w:rPr>
        <w:t>=</w:t>
      </w:r>
      <w:r w:rsidR="00242477" w:rsidRPr="00AF34EF">
        <w:rPr>
          <w:rFonts w:ascii="Consolas" w:hAnsi="Consolas" w:cs="Consolas"/>
          <w:sz w:val="28"/>
          <w:szCs w:val="28"/>
        </w:rPr>
        <w:t xml:space="preserve"> </w:t>
      </w:r>
      <w:r w:rsidRPr="00AF34EF">
        <w:rPr>
          <w:rFonts w:ascii="Consolas" w:hAnsi="Consolas" w:cs="Consolas"/>
          <w:sz w:val="28"/>
          <w:szCs w:val="28"/>
        </w:rPr>
        <w:t>0.2A</w:t>
      </w:r>
    </w:p>
    <w:p w14:paraId="354E8115" w14:textId="18A01ED7" w:rsidR="00D47B12" w:rsidRPr="00AF34EF" w:rsidRDefault="00D47B12" w:rsidP="00D47B12">
      <w:pPr>
        <w:rPr>
          <w:rFonts w:ascii="Consolas" w:hAnsi="Consolas" w:cs="Consolas"/>
          <w:sz w:val="28"/>
          <w:szCs w:val="28"/>
        </w:rPr>
      </w:pPr>
      <w:r w:rsidRPr="00AF34EF">
        <w:rPr>
          <w:rFonts w:ascii="Consolas" w:hAnsi="Consolas" w:cs="Consolas"/>
          <w:sz w:val="28"/>
          <w:szCs w:val="28"/>
        </w:rPr>
        <w:t xml:space="preserve">    R   </w:t>
      </w:r>
      <w:r w:rsidR="00242477" w:rsidRPr="00AF34EF">
        <w:rPr>
          <w:rFonts w:ascii="Consolas" w:hAnsi="Consolas" w:cs="Consolas"/>
          <w:sz w:val="28"/>
          <w:szCs w:val="28"/>
        </w:rPr>
        <w:t>5</w:t>
      </w:r>
      <w:r w:rsidRPr="00AF34EF">
        <w:rPr>
          <w:rFonts w:ascii="Consolas" w:hAnsi="Consolas" w:cs="Consolas"/>
          <w:sz w:val="28"/>
          <w:szCs w:val="28"/>
        </w:rPr>
        <w:t>0</w:t>
      </w:r>
    </w:p>
    <w:p w14:paraId="1FBACBE9" w14:textId="77777777" w:rsidR="00D47B12" w:rsidRDefault="00D47B12" w:rsidP="00D47B12"/>
    <w:p w14:paraId="5C2D75D8" w14:textId="77777777" w:rsidR="00D47B12" w:rsidRDefault="00D47B12" w:rsidP="00D47B12"/>
    <w:p w14:paraId="570ED541" w14:textId="77777777" w:rsidR="00D47B12" w:rsidRDefault="00D47B12" w:rsidP="00D47B12"/>
    <w:p w14:paraId="20924EF5" w14:textId="77777777" w:rsidR="00D47B12" w:rsidRPr="00D47B12" w:rsidRDefault="00D47B12" w:rsidP="00D47B12">
      <w:bookmarkStart w:id="0" w:name="_GoBack"/>
      <w:bookmarkEnd w:id="0"/>
    </w:p>
    <w:sectPr w:rsidR="00D47B12" w:rsidRPr="00D47B12">
      <w:footerReference w:type="default" r:id="rId9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312A21" w14:textId="77777777" w:rsidR="003D4528" w:rsidRDefault="003D4528">
      <w:pPr>
        <w:spacing w:after="0" w:line="240" w:lineRule="auto"/>
      </w:pPr>
      <w:r>
        <w:separator/>
      </w:r>
    </w:p>
  </w:endnote>
  <w:endnote w:type="continuationSeparator" w:id="0">
    <w:p w14:paraId="65EDA6D2" w14:textId="77777777" w:rsidR="003D4528" w:rsidRDefault="003D45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318276" w14:textId="77777777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7B8D00" w14:textId="77777777" w:rsidR="003D4528" w:rsidRDefault="003D4528">
      <w:pPr>
        <w:spacing w:after="0" w:line="240" w:lineRule="auto"/>
      </w:pPr>
      <w:r>
        <w:separator/>
      </w:r>
    </w:p>
  </w:footnote>
  <w:footnote w:type="continuationSeparator" w:id="0">
    <w:p w14:paraId="3A818442" w14:textId="77777777" w:rsidR="003D4528" w:rsidRDefault="003D45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9AD0AB16"/>
    <w:lvl w:ilvl="0">
      <w:numFmt w:val="bullet"/>
      <w:lvlText w:val="*"/>
      <w:lvlJc w:val="left"/>
      <w:pPr>
        <w:ind w:left="0" w:firstLine="0"/>
      </w:pPr>
    </w:lvl>
  </w:abstractNum>
  <w:abstractNum w:abstractNumId="11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CB0E1E"/>
    <w:multiLevelType w:val="hybridMultilevel"/>
    <w:tmpl w:val="9312B8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42316B"/>
    <w:multiLevelType w:val="hybridMultilevel"/>
    <w:tmpl w:val="005044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622E8E"/>
    <w:multiLevelType w:val="hybridMultilevel"/>
    <w:tmpl w:val="8BEA21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6B66C0"/>
    <w:multiLevelType w:val="hybridMultilevel"/>
    <w:tmpl w:val="427C157C"/>
    <w:lvl w:ilvl="0" w:tplc="5E28A690">
      <w:numFmt w:val="bullet"/>
      <w:lvlText w:val="•"/>
      <w:lvlJc w:val="left"/>
      <w:pPr>
        <w:ind w:left="1440" w:hanging="720"/>
      </w:pPr>
      <w:rPr>
        <w:rFonts w:ascii="Arial" w:eastAsiaTheme="minorHAnsi" w:hAnsi="Arial" w:cs="Arial" w:hint="default"/>
        <w:b/>
        <w:color w:val="2E74B5" w:themeColor="accent1" w:themeShade="BF"/>
        <w:sz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EF3238"/>
    <w:multiLevelType w:val="hybridMultilevel"/>
    <w:tmpl w:val="09C2C4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9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20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8F01E8"/>
    <w:multiLevelType w:val="hybridMultilevel"/>
    <w:tmpl w:val="753287E6"/>
    <w:lvl w:ilvl="0" w:tplc="5E28A690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  <w:b/>
        <w:color w:val="2E74B5" w:themeColor="accent1" w:themeShade="BF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19"/>
    <w:lvlOverride w:ilvl="0">
      <w:startOverride w:val="1"/>
    </w:lvlOverride>
  </w:num>
  <w:num w:numId="4">
    <w:abstractNumId w:val="11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</w:num>
  <w:num w:numId="16">
    <w:abstractNumId w:val="20"/>
  </w:num>
  <w:num w:numId="17">
    <w:abstractNumId w:val="14"/>
  </w:num>
  <w:num w:numId="18">
    <w:abstractNumId w:val="13"/>
  </w:num>
  <w:num w:numId="19">
    <w:abstractNumId w:val="21"/>
  </w:num>
  <w:num w:numId="20">
    <w:abstractNumId w:val="16"/>
  </w:num>
  <w:num w:numId="21">
    <w:abstractNumId w:val="10"/>
    <w:lvlOverride w:ilvl="0">
      <w:lvl w:ilvl="0">
        <w:numFmt w:val="decimal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2">
    <w:abstractNumId w:val="17"/>
  </w:num>
  <w:num w:numId="23">
    <w:abstractNumId w:val="15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qQUAQAQFpSwAAAA="/>
  </w:docVars>
  <w:rsids>
    <w:rsidRoot w:val="00107200"/>
    <w:rsid w:val="00083B37"/>
    <w:rsid w:val="000A0612"/>
    <w:rsid w:val="00107200"/>
    <w:rsid w:val="001A728E"/>
    <w:rsid w:val="001E042A"/>
    <w:rsid w:val="00225505"/>
    <w:rsid w:val="00242477"/>
    <w:rsid w:val="003312ED"/>
    <w:rsid w:val="003D4528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D7FF8"/>
    <w:rsid w:val="00704472"/>
    <w:rsid w:val="00791457"/>
    <w:rsid w:val="007F372E"/>
    <w:rsid w:val="00882C10"/>
    <w:rsid w:val="008D5E06"/>
    <w:rsid w:val="008D6D77"/>
    <w:rsid w:val="00954BFF"/>
    <w:rsid w:val="009B76A5"/>
    <w:rsid w:val="00AA316B"/>
    <w:rsid w:val="00AC3246"/>
    <w:rsid w:val="00AF34EF"/>
    <w:rsid w:val="00BC1FD2"/>
    <w:rsid w:val="00BE54C8"/>
    <w:rsid w:val="00C911BA"/>
    <w:rsid w:val="00C92C41"/>
    <w:rsid w:val="00D47B12"/>
    <w:rsid w:val="00D57E3E"/>
    <w:rsid w:val="00DB24CB"/>
    <w:rsid w:val="00DF5013"/>
    <w:rsid w:val="00E9640A"/>
    <w:rsid w:val="00F1586E"/>
    <w:rsid w:val="00F735ED"/>
    <w:rsid w:val="00FE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34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design).dotx</Template>
  <TotalTime>39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Andy</cp:lastModifiedBy>
  <cp:revision>5</cp:revision>
  <cp:lastPrinted>2020-12-24T17:25:00Z</cp:lastPrinted>
  <dcterms:created xsi:type="dcterms:W3CDTF">2020-12-15T21:05:00Z</dcterms:created>
  <dcterms:modified xsi:type="dcterms:W3CDTF">2020-12-24T17:39:00Z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