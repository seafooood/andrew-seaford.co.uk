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Food Chain</w:t>
      </w:r>
    </w:p>
    <w:p>
      <w:pPr>
        <w:pStyle w:val="Subtitle"/>
        <w:rPr/>
      </w:pPr>
      <w:r>
        <w:rPr/>
        <w:t>Key Revision Facts: GCSE Science</w:t>
      </w:r>
    </w:p>
    <w:p>
      <w:pPr>
        <w:pStyle w:val="Normal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>
          <w:b w:val="false"/>
          <w:bCs w:val="false"/>
          <w:color w:themeColor="text1" w:themeTint="bf" w:val="404040"/>
          <w:sz w:val="18"/>
        </w:rPr>
      </w:pPr>
      <w:r>
        <w:rPr>
          <w:b w:val="false"/>
          <w:bCs w:val="false"/>
          <w:color w:themeColor="text1" w:themeTint="bf" w:val="404040"/>
          <w:sz w:val="18"/>
        </w:rPr>
        <w:t xml:space="preserve">A food chain shows how organisms are related to each other by the food they eat. A food chain starts producer organisms and ending at predator species.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Predator</w:t>
      </w:r>
      <w:r>
        <w:rPr/>
        <w:t xml:space="preserve"> = an animal that eats other animals</w:t>
      </w:r>
    </w:p>
    <w:p>
      <w:pPr>
        <w:pStyle w:val="Normal"/>
        <w:rPr/>
      </w:pPr>
      <w:r>
        <w:rPr>
          <w:b/>
          <w:bCs/>
        </w:rPr>
        <w:t>Pray</w:t>
      </w:r>
      <w:r>
        <w:rPr/>
        <w:t xml:space="preserve"> = any animal that is hunted and eaten by another animal </w:t>
      </w:r>
    </w:p>
    <w:p>
      <w:pPr>
        <w:pStyle w:val="Normal"/>
        <w:rPr/>
      </w:pPr>
      <w:r>
        <w:rPr>
          <w:b/>
          <w:bCs/>
        </w:rPr>
        <w:t>Omnivore</w:t>
      </w:r>
      <w:r>
        <w:rPr/>
        <w:t xml:space="preserve"> = an animal that can eat and survive on both plant and animal matter.</w:t>
      </w:r>
    </w:p>
    <w:p>
      <w:pPr>
        <w:pStyle w:val="Normal"/>
        <w:rPr/>
      </w:pPr>
      <w:r>
        <w:rPr>
          <w:b/>
          <w:bCs/>
        </w:rPr>
        <w:t>Herbivore</w:t>
      </w:r>
      <w:r>
        <w:rPr/>
        <w:t xml:space="preserve"> = an animal that feeds on plants</w:t>
      </w:r>
    </w:p>
    <w:p>
      <w:pPr>
        <w:pStyle w:val="Normal"/>
        <w:rPr/>
      </w:pPr>
      <w:r>
        <w:rPr>
          <w:b/>
          <w:bCs/>
        </w:rPr>
        <w:t>C</w:t>
      </w:r>
      <w:r>
        <w:rPr>
          <w:b/>
          <w:bCs/>
        </w:rPr>
        <w:t>arnivore</w:t>
      </w:r>
      <w:r>
        <w:rPr/>
        <w:t xml:space="preserve"> = an animal that feeds on other animals.</w:t>
      </w:r>
    </w:p>
    <w:p>
      <w:pPr>
        <w:pStyle w:val="Normal"/>
        <w:rPr/>
      </w:pPr>
      <w:r>
        <w:rPr>
          <w:b/>
          <w:bCs/>
        </w:rPr>
        <w:t>Decomposer</w:t>
      </w:r>
      <w:r>
        <w:rPr/>
        <w:t xml:space="preserve"> = An organism, especially a soil bacterium, fungus, or invertebrate, decomposes organic material.</w:t>
      </w:r>
    </w:p>
    <w:p>
      <w:pPr>
        <w:pStyle w:val="Normal"/>
        <w:rPr/>
      </w:pPr>
      <w:r>
        <w:rPr>
          <w:b/>
          <w:bCs/>
        </w:rPr>
        <w:t>Producers</w:t>
      </w:r>
      <w:r>
        <w:rPr/>
        <w:t xml:space="preserve"> = make (produce) their own food using energy from the sun. Producers are usually green plants or algae.</w:t>
      </w:r>
    </w:p>
    <w:p>
      <w:pPr>
        <w:pStyle w:val="Normal"/>
        <w:rPr/>
      </w:pPr>
      <w:r>
        <w:rPr>
          <w:b/>
          <w:bCs/>
        </w:rPr>
        <w:t>Consumer</w:t>
      </w:r>
      <w:r>
        <w:rPr/>
        <w:t xml:space="preserve"> =   living creatures that eat organisms from a different population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Download</w:t>
      </w:r>
    </w:p>
    <w:p>
      <w:pPr>
        <w:pStyle w:val="Normal"/>
        <w:rPr/>
      </w:pPr>
      <w:r>
        <w:rPr/>
        <w:t>More Key Fact Revision sheets can be downloaded from</w:t>
      </w:r>
    </w:p>
    <w:p>
      <w:pPr>
        <w:pStyle w:val="Normal"/>
        <w:rPr>
          <w:b/>
          <w:bCs/>
          <w:sz w:val="28"/>
          <w:szCs w:val="28"/>
        </w:rPr>
      </w:pPr>
      <w:hyperlink r:id="rId2">
        <w:r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rPr/>
      </w:pPr>
      <w:r>
        <w:rPr/>
        <w:t>Version information</w:t>
      </w:r>
    </w:p>
    <w:tbl>
      <w:tblPr>
        <w:tblStyle w:val="ProjectScopeTable"/>
        <w:tblW w:w="9350" w:type="dxa"/>
        <w:jc w:val="start"/>
        <w:tblInd w:w="0" w:type="dxa"/>
        <w:tblLayout w:type="fixed"/>
        <w:tblCellMar>
          <w:top w:w="0" w:type="dxa"/>
          <w:start w:w="144" w:type="dxa"/>
          <w:bottom w:w="0" w:type="dxa"/>
          <w:end w:w="144" w:type="dxa"/>
        </w:tblCellMar>
        <w:tblLook w:val="04a0" w:noHBand="0" w:noVBand="1" w:firstColumn="1" w:lastRow="0" w:lastColumn="0" w:firstRow="1"/>
      </w:tblPr>
      <w:tblGrid>
        <w:gridCol w:w="3116"/>
        <w:gridCol w:w="3117"/>
        <w:gridCol w:w="311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  <w:tcBorders/>
            <w:shd w:color="auto" w:fill="DEEAF6" w:themeFill="accent1" w:themeFillTint="33" w:val="clear"/>
            <w:vAlign w:val="bottom"/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Date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  <w:vAlign w:val="bottom"/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Arthur</w:t>
            </w:r>
          </w:p>
        </w:tc>
        <w:tc>
          <w:tcPr>
            <w:tcW w:w="3117" w:type="dxa"/>
            <w:tcBorders/>
            <w:shd w:color="auto" w:fill="DEEAF6" w:themeFill="accent1" w:themeFillTint="33" w:val="clear"/>
            <w:vAlign w:val="bottom"/>
          </w:tcPr>
          <w:p>
            <w:pPr>
              <w:pStyle w:val="Normal"/>
              <w:keepNext w:val="true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b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Comment</w:t>
            </w:r>
          </w:p>
        </w:tc>
      </w:tr>
      <w:tr>
        <w:trPr/>
        <w:tc>
          <w:tcPr>
            <w:tcW w:w="3116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17-Jan-2021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Andrew Seaford</w:t>
            </w:r>
          </w:p>
        </w:tc>
        <w:tc>
          <w:tcPr>
            <w:tcW w:w="311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rFonts w:ascii="Arial" w:hAnsi="Arial"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</w:pPr>
            <w:r>
              <w:rPr>
                <w:rFonts w:eastAsia="Arial" w:cs=""/>
                <w:color w:themeColor="text1" w:themeTint="bf" w:val="404040"/>
                <w:kern w:val="0"/>
                <w:sz w:val="18"/>
                <w:szCs w:val="18"/>
                <w:lang w:val="en-US" w:eastAsia="ja-JP" w:bidi="ar-SA"/>
              </w:rPr>
              <w:t>Initial release.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88" w:before="0" w:after="180"/>
        <w:jc w:val="star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864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200" w:after="0"/>
      <w:ind w:start="-216"/>
      <w:contextualSpacing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200" w:after="0"/>
      <w:ind w:start="-216"/>
      <w:contextualSpacing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200" w:after="0"/>
      <w:ind w:start="-216"/>
      <w:contextualSpacing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432" w:hanging="288"/>
      </w:pPr>
      <w:rPr>
        <w:rFonts w:ascii="Symbol" w:hAnsi="Symbol" w:cs="Symbol" w:hint="default"/>
        <w:color w:themeColor="accent1" w:themeShade="bf" w:val="2E74B5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color w:themeColor="accent1" w:themeShade="bf" w:val="2E74B5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  <w:color w:themeColor="accent1" w:themeShade="bf" w:val="2E74B5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color w:themeColor="accent1" w:themeShade="bf" w:val="2E74B5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  <w:color w:themeColor="accent1" w:themeShade="bf" w:val="2E74B5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  <w:color w:themeColor="accent1" w:themeShade="bf" w:val="2E74B5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color w:themeColor="accent1" w:themeShade="bf" w:val="2E74B5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  <w:color w:themeColor="accent1" w:themeShade="bf" w:val="2E74B5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  <w:color w:themeColor="accent1" w:themeShade="bf" w:val="2E74B5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color w:themeColor="accent1" w:themeShade="bf" w:val="2E74B5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>
        <w:color w:themeColor="accent1" w:themeShade="bf" w:val="2E74B5"/>
      </w:rPr>
    </w:lvl>
    <w:lvl w:ilvl="2">
      <w:start w:val="1"/>
      <w:numFmt w:val="decimal"/>
      <w:lvlText w:val="%3."/>
      <w:lvlJc w:val="end"/>
      <w:pPr>
        <w:tabs>
          <w:tab w:val="num" w:pos="0"/>
        </w:tabs>
        <w:ind w:start="2160" w:hanging="180"/>
      </w:pPr>
      <w:rPr>
        <w:color w:themeColor="accent1" w:themeShade="bf" w:val="2E74B5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color w:themeColor="accent1" w:themeShade="bf" w:val="2E74B5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>
        <w:color w:themeColor="accent1" w:themeShade="bf" w:val="2E74B5"/>
      </w:rPr>
    </w:lvl>
    <w:lvl w:ilvl="5">
      <w:start w:val="1"/>
      <w:numFmt w:val="decimal"/>
      <w:lvlText w:val="%6."/>
      <w:lvlJc w:val="end"/>
      <w:pPr>
        <w:tabs>
          <w:tab w:val="num" w:pos="0"/>
        </w:tabs>
        <w:ind w:start="4320" w:hanging="180"/>
      </w:pPr>
      <w:rPr>
        <w:color w:themeColor="accent1" w:themeShade="bf" w:val="2E74B5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color w:themeColor="accent1" w:themeShade="bf" w:val="2E74B5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>
        <w:color w:themeColor="accent1" w:themeShade="bf" w:val="2E74B5"/>
      </w:rPr>
    </w:lvl>
    <w:lvl w:ilvl="8">
      <w:start w:val="1"/>
      <w:numFmt w:val="decimal"/>
      <w:lvlText w:val="%9."/>
      <w:lvlJc w:val="end"/>
      <w:pPr>
        <w:tabs>
          <w:tab w:val="num" w:pos="0"/>
        </w:tabs>
        <w:ind w:start="6480" w:hanging="180"/>
      </w:pPr>
      <w:rPr>
        <w:color w:themeColor="accent1" w:themeShade="bf" w:val="2E74B5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" w:asciiTheme="minorHAnsi" w:cstheme="minorBidi" w:eastAsiaTheme="minorHAnsi" w:hAnsiTheme="minorHAnsi"/>
        <w:color w:themeColor="text1" w:themeTint="bf" w:val="404040"/>
        <w:sz w:val="18"/>
        <w:szCs w:val="18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042a"/>
    <w:pPr>
      <w:widowControl/>
      <w:bidi w:val="0"/>
      <w:spacing w:lineRule="auto" w:line="288" w:before="0" w:after="180"/>
      <w:jc w:val="start"/>
    </w:pPr>
    <w:rPr>
      <w:rFonts w:ascii="Arial" w:hAnsi="Arial" w:eastAsia="Arial" w:cs="" w:asciiTheme="minorHAnsi" w:cstheme="minorBidi" w:eastAsiaTheme="minorHAnsi" w:hAnsiTheme="minorHAnsi"/>
      <w:color w:themeColor="text1" w:themeTint="bf" w:val="404040"/>
      <w:kern w:val="0"/>
      <w:sz w:val="18"/>
      <w:szCs w:val="18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lineRule="auto" w:line="240" w:before="600" w:after="240"/>
      <w:outlineLvl w:val="0"/>
    </w:pPr>
    <w:rPr>
      <w:b/>
      <w:bCs/>
      <w:caps/>
      <w:color w:themeColor="accent1" w:themeShade="80" w:val="1F4E79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 w:val="true"/>
      <w:keepLines/>
      <w:numPr>
        <w:ilvl w:val="0"/>
        <w:numId w:val="2"/>
      </w:numPr>
      <w:spacing w:lineRule="auto" w:line="240" w:before="360" w:after="120"/>
      <w:outlineLvl w:val="1"/>
    </w:pPr>
    <w:rPr>
      <w:b/>
      <w:bCs/>
      <w:color w:themeColor="accent1" w:themeShade="bf" w:val="2E74B5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 w:val="true"/>
      <w:keepLines/>
      <w:spacing w:before="40" w:after="0"/>
      <w:outlineLvl w:val="2"/>
    </w:pPr>
    <w:rPr>
      <w:rFonts w:ascii="Arial Black" w:hAnsi="Arial Black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 w:val="true"/>
      <w:keepLines/>
      <w:spacing w:before="40" w:after="0"/>
      <w:outlineLvl w:val="3"/>
    </w:pPr>
    <w:rPr>
      <w:rFonts w:ascii="Arial Black" w:hAnsi="Arial Black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 w:val="true"/>
      <w:keepLines/>
      <w:spacing w:before="40" w:after="0"/>
      <w:outlineLvl w:val="4"/>
    </w:pPr>
    <w:rPr>
      <w:rFonts w:ascii="Arial Black" w:hAnsi="Arial Black" w:eastAsia="" w:cs="" w:asciiTheme="majorHAnsi" w:cstheme="majorBidi" w:eastAsiaTheme="majorEastAsia" w:hAnsiTheme="majorHAnsi"/>
      <w:color w:themeColor="accent1" w:themeShade="bf" w:val="2E74B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 w:val="true"/>
      <w:keepLines/>
      <w:spacing w:before="40" w:after="0"/>
      <w:outlineLvl w:val="7"/>
    </w:pPr>
    <w:rPr>
      <w:rFonts w:ascii="Arial Black" w:hAnsi="Arial Black" w:eastAsia="" w:cs="" w:asciiTheme="majorHAnsi" w:cstheme="majorBidi" w:eastAsiaTheme="majorEastAsia" w:hAnsiTheme="majorHAnsi"/>
      <w:color w:themeColor="text1" w:themeTint="d8"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 w:val="true"/>
      <w:keepLines/>
      <w:spacing w:before="40" w:after="0"/>
      <w:outlineLvl w:val="8"/>
    </w:pPr>
    <w:rPr>
      <w:rFonts w:ascii="Arial Black" w:hAnsi="Arial Black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"/>
    <w:qFormat/>
    <w:rsid w:val="008d6d77"/>
    <w:rPr>
      <w:rFonts w:ascii="Arial Black" w:hAnsi="Arial Black" w:eastAsia="" w:cs="" w:asciiTheme="majorHAnsi" w:cstheme="majorBidi" w:eastAsiaTheme="majorEastAsia" w:hAnsiTheme="majorHAnsi"/>
      <w:caps/>
      <w:color w:themeColor="accent1" w:themeShade="80" w:val="1F4E79"/>
      <w:kern w:val="2"/>
      <w:sz w:val="38"/>
    </w:rPr>
  </w:style>
  <w:style w:type="character" w:styleId="SubtitleChar" w:customStyle="1">
    <w:name w:val="Subtitle Char"/>
    <w:basedOn w:val="DefaultParagraphFont"/>
    <w:link w:val="Subtitle"/>
    <w:uiPriority w:val="2"/>
    <w:qFormat/>
    <w:rsid w:val="008d5e06"/>
    <w:rPr>
      <w:b/>
      <w:bCs/>
      <w:color w:themeColor="accent1" w:themeShade="bf" w:val="2E74B5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b/>
      <w:bCs/>
      <w:caps/>
      <w:color w:themeColor="accent1" w:themeShade="80" w:val="1F4E79"/>
      <w:sz w:val="2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d5e06"/>
    <w:rPr>
      <w:rFonts w:ascii="Arial Black" w:hAnsi="Arial Black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5e06"/>
    <w:rPr>
      <w:b/>
      <w:bCs/>
      <w:color w:themeColor="accent1" w:themeShade="bf" w:val="2E74B5"/>
      <w:sz w:val="24"/>
    </w:rPr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e042a"/>
    <w:rPr>
      <w:rFonts w:ascii="Arial Black" w:hAnsi="Arial Black" w:eastAsia="" w:cs="" w:asciiTheme="majorHAnsi" w:cstheme="majorBidi" w:eastAsiaTheme="majorEastAsia" w:hAnsiTheme="majorHAnsi"/>
      <w:color w:themeColor="accent1" w:themeShade="80" w:val="1F4E79"/>
      <w:sz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d5e06"/>
    <w:rPr>
      <w:rFonts w:ascii="Arial Black" w:hAnsi="Arial Black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d5e06"/>
    <w:rPr>
      <w:rFonts w:ascii="Arial Black" w:hAnsi="Arial Black" w:eastAsia="" w:cs="" w:asciiTheme="majorHAnsi" w:cstheme="majorBidi" w:eastAsiaTheme="majorEastAsia" w:hAnsiTheme="majorHAnsi"/>
      <w:color w:themeColor="accent1" w:themeShade="bf" w:val="2E74B5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d5e06"/>
    <w:rPr>
      <w:rFonts w:ascii="Arial Black" w:hAnsi="Arial Black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d5e06"/>
    <w:rPr>
      <w:rFonts w:ascii="Arial Black" w:hAnsi="Arial Black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themeColor="accent1" w:themeShade="bf" w:val="2E74B5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8d5e06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smallCaps/>
      <w:color w:themeColor="accent1" w:themeShade="bf" w:val="2E74B5"/>
      <w:spacing w:val="5"/>
    </w:rPr>
  </w:style>
  <w:style w:type="character" w:styleId="Hyperlink">
    <w:name w:val="Hyperlink"/>
    <w:basedOn w:val="DefaultParagraphFont"/>
    <w:uiPriority w:val="99"/>
    <w:unhideWhenUsed/>
    <w:rsid w:val="008d5e06"/>
    <w:rPr>
      <w:color w:themeColor="accent6" w:themeShade="bf" w:val="D7230D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8d5e06"/>
    <w:rPr>
      <w:color w:themeColor="text1" w:themeTint="a6" w:val="595959"/>
      <w:shd w:fill="E1DFDD" w:val="clear"/>
    </w:r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b76a5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9b76a5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b76a5"/>
    <w:rPr>
      <w:b/>
      <w:bCs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333e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lineRule="exact" w:line="420" w:before="0" w:after="0"/>
    </w:pPr>
    <w:rPr>
      <w:rFonts w:ascii="Arial Black" w:hAnsi="Arial Black" w:eastAsia="" w:cs="" w:asciiTheme="majorHAnsi" w:cstheme="majorBidi" w:eastAsiaTheme="majorEastAsia" w:hAnsiTheme="majorHAnsi"/>
      <w:caps/>
      <w:color w:themeColor="accent1" w:themeShade="80" w:val="1F4E79"/>
      <w:kern w:val="2"/>
      <w:sz w:val="38"/>
    </w:r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pBdr>
        <w:left w:val="double" w:sz="18" w:space="4" w:color="1F4E79" w:themeColor="accent1" w:themeShade="80"/>
      </w:pBdr>
      <w:spacing w:lineRule="exact" w:line="280" w:before="80" w:after="0"/>
    </w:pPr>
    <w:rPr>
      <w:b/>
      <w:bCs/>
      <w:color w:themeColor="accent1" w:themeShade="bf" w:val="2E74B5"/>
      <w:sz w:val="24"/>
    </w:rPr>
  </w:style>
  <w:style w:type="paragraph" w:styleId="TipText" w:customStyle="1">
    <w:name w:val="Tip Text"/>
    <w:basedOn w:val="Normal"/>
    <w:uiPriority w:val="19"/>
    <w:qFormat/>
    <w:rsid w:val="008d5e06"/>
    <w:pPr>
      <w:spacing w:lineRule="auto" w:line="264" w:before="0" w:after="160"/>
      <w:ind w:end="576"/>
    </w:pPr>
    <w:rPr>
      <w:i/>
      <w:iCs/>
      <w:color w:themeColor="text1" w:themeTint="a6" w:val="595959"/>
      <w:sz w:val="16"/>
    </w:rPr>
  </w:style>
  <w:style w:type="paragraph" w:styleId="ListBullet">
    <w:name w:val="List Bullet"/>
    <w:basedOn w:val="Normal"/>
    <w:uiPriority w:val="11"/>
    <w:unhideWhenUsed/>
    <w:qFormat/>
    <w:pPr>
      <w:numPr>
        <w:ilvl w:val="0"/>
        <w:numId w:val="1"/>
      </w:numPr>
      <w:spacing w:before="0" w:after="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e042a"/>
    <w:pPr>
      <w:spacing w:lineRule="auto" w:line="240" w:before="200" w:after="0"/>
      <w:ind w:start="-216"/>
      <w:contextualSpacing/>
    </w:pPr>
    <w:rPr>
      <w:rFonts w:ascii="Arial Black" w:hAnsi="Arial Black" w:eastAsia="" w:cs="" w:asciiTheme="majorHAnsi" w:cstheme="majorBidi" w:eastAsiaTheme="majorEastAsia" w:hAnsiTheme="majorHAnsi"/>
      <w:color w:themeColor="accent1" w:themeShade="80" w:val="1F4E79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E74B5"/>
    </w:rPr>
  </w:style>
  <w:style w:type="paragraph" w:styleId="BlockText">
    <w:name w:val="Block Text"/>
    <w:basedOn w:val="Normal"/>
    <w:uiPriority w:val="99"/>
    <w:semiHidden/>
    <w:unhideWhenUsed/>
    <w:qFormat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start="1152" w:end="1152"/>
    </w:pPr>
    <w:rPr>
      <w:rFonts w:eastAsia="" w:eastAsiaTheme="minorEastAsia"/>
      <w:i/>
      <w:iCs/>
      <w:color w:themeColor="accent1" w:themeShade="bf" w:val="2E74B5"/>
    </w:rPr>
  </w:style>
  <w:style w:type="paragraph" w:styleId="ListNumber">
    <w:name w:val="List Number"/>
    <w:basedOn w:val="Normal"/>
    <w:uiPriority w:val="11"/>
    <w:rsid w:val="00704472"/>
    <w:pPr>
      <w:numPr>
        <w:ilvl w:val="0"/>
        <w:numId w:val="3"/>
      </w:numPr>
      <w:spacing w:before="0" w:after="180"/>
      <w:contextualSpacing/>
    </w:pPr>
    <w:rPr/>
  </w:style>
  <w:style w:type="paragraph" w:styleId="ListParagraph">
    <w:name w:val="List Paragraph"/>
    <w:basedOn w:val="Normal"/>
    <w:uiPriority w:val="34"/>
    <w:unhideWhenUsed/>
    <w:qFormat/>
    <w:rsid w:val="006143bd"/>
    <w:pPr>
      <w:spacing w:before="0" w:after="180"/>
      <w:ind w:star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9b76a5"/>
    <w:pPr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b76a5"/>
    <w:pPr>
      <w:spacing w:lineRule="auto" w:line="240" w:before="0" w:after="0"/>
    </w:pPr>
    <w:rPr>
      <w:rFonts w:ascii="Segoe UI" w:hAnsi="Segoe UI" w:cs="Segoe U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  <w:tblPr/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ndrew-seaford.co.uk/revision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Proposal">
      <a:dk1>
        <a:srgbClr val="000000"/>
      </a:dk1>
      <a:lt1>
        <a:srgbClr val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98</TotalTime>
  <Application>LibreOffice/25.8.5.2$Linux_X86_64 LibreOffice_project/252c20f6956e3db0b52e6e2f9dda67263513c8fc</Application>
  <AppVersion>15.0000</AppVersion>
  <Pages>2</Pages>
  <Words>152</Words>
  <Characters>803</Characters>
  <CharactersWithSpaces>937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2020-12-10T21:31:00Z</dcterms:created>
  <dc:creator>Andy</dc:creator>
  <dc:description/>
  <dc:language>en-US</dc:language>
  <cp:lastModifiedBy/>
  <cp:lastPrinted>2026-03-16T23:11:31Z</cp:lastPrinted>
  <dcterms:modified xsi:type="dcterms:W3CDTF">2026-03-16T23:11:37Z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</Properties>
</file>