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7B6AF" w14:textId="28CF85A8" w:rsidR="003312ED" w:rsidRDefault="00AC3246" w:rsidP="00107200">
      <w:pPr>
        <w:pStyle w:val="Subtitle"/>
      </w:pPr>
      <w:bookmarkStart w:id="0" w:name="_GoBack"/>
      <w:bookmarkEnd w:id="0"/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OhMs Law</w:t>
      </w:r>
      <w:r w:rsidR="00882C10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0139F9">
        <w:t xml:space="preserve">Key Revision Facts: </w:t>
      </w:r>
      <w:r w:rsidR="00107200">
        <w:t xml:space="preserve">GCSE Science </w:t>
      </w:r>
    </w:p>
    <w:p w14:paraId="176F1A3C" w14:textId="324463BD" w:rsidR="00107200" w:rsidRDefault="00107200" w:rsidP="00107200"/>
    <w:p w14:paraId="3D8A2406" w14:textId="698B52B9" w:rsidR="00AC3246" w:rsidRPr="00AC3246" w:rsidRDefault="00AC3246" w:rsidP="00AC3246">
      <w:pPr>
        <w:rPr>
          <w:sz w:val="28"/>
        </w:rPr>
      </w:pPr>
      <w:r>
        <w:t>Current, Voltage, and resistance are all related using Ohm’s law.</w:t>
      </w:r>
    </w:p>
    <w:p w14:paraId="438A8C13" w14:textId="080275C8" w:rsidR="00AC3246" w:rsidRPr="000139F9" w:rsidRDefault="00AC3246" w:rsidP="00AC3246">
      <w:pPr>
        <w:rPr>
          <w:rFonts w:ascii="Consolas" w:hAnsi="Consolas" w:cs="Consolas"/>
        </w:rPr>
      </w:pPr>
      <w:r w:rsidRPr="000139F9">
        <w:rPr>
          <w:rFonts w:ascii="Consolas" w:hAnsi="Consolas" w:cs="Consolas"/>
        </w:rPr>
        <w:t>V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</w:rPr>
        <w:t xml:space="preserve">= Volts </w:t>
      </w:r>
      <w:r w:rsidRPr="000139F9">
        <w:rPr>
          <w:rFonts w:ascii="Consolas" w:hAnsi="Consolas" w:cs="Consolas"/>
        </w:rPr>
        <w:br/>
        <w:t>R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</w:rPr>
        <w:t>= Resistance</w:t>
      </w:r>
      <w:r w:rsidRPr="000139F9">
        <w:rPr>
          <w:rFonts w:ascii="Consolas" w:hAnsi="Consolas" w:cs="Consolas"/>
        </w:rPr>
        <w:br/>
        <w:t xml:space="preserve">I = Current                                </w:t>
      </w:r>
    </w:p>
    <w:p w14:paraId="06A120E7" w14:textId="5C32C23C" w:rsidR="00AC3246" w:rsidRPr="000139F9" w:rsidRDefault="00AC3246" w:rsidP="00AC3246">
      <w:pPr>
        <w:rPr>
          <w:rFonts w:ascii="Consolas" w:hAnsi="Consolas" w:cs="Consolas"/>
        </w:rPr>
      </w:pPr>
      <w:r w:rsidRPr="000139F9">
        <w:rPr>
          <w:rFonts w:ascii="Consolas" w:hAnsi="Consolas" w:cs="Consolas"/>
        </w:rPr>
        <w:t xml:space="preserve">                                          </w:t>
      </w:r>
      <w:r w:rsidRPr="000139F9">
        <w:rPr>
          <w:rFonts w:ascii="Consolas" w:hAnsi="Consolas" w:cs="Consolas"/>
          <w:sz w:val="40"/>
        </w:rPr>
        <w:t>V</w:t>
      </w:r>
    </w:p>
    <w:p w14:paraId="0B71CF03" w14:textId="3E6325AE" w:rsidR="00AC3246" w:rsidRPr="000139F9" w:rsidRDefault="00AC3246" w:rsidP="00AC3246">
      <w:pPr>
        <w:rPr>
          <w:rFonts w:ascii="Consolas" w:hAnsi="Consolas" w:cs="Consolas"/>
        </w:rPr>
      </w:pPr>
      <w:r w:rsidRPr="000139F9">
        <w:rPr>
          <w:rFonts w:ascii="Consolas" w:hAnsi="Consolas" w:cs="Consolas"/>
        </w:rPr>
        <w:t xml:space="preserve">                                   </w:t>
      </w:r>
      <w:r w:rsidR="000139F9">
        <w:rPr>
          <w:rFonts w:ascii="Consolas" w:hAnsi="Consolas" w:cs="Consolas"/>
        </w:rPr>
        <w:t xml:space="preserve">  </w:t>
      </w:r>
      <w:r w:rsidRPr="000139F9">
        <w:rPr>
          <w:rFonts w:ascii="Consolas" w:hAnsi="Consolas" w:cs="Consolas"/>
          <w:sz w:val="40"/>
        </w:rPr>
        <w:t>I    R</w:t>
      </w:r>
    </w:p>
    <w:p w14:paraId="281F6F12" w14:textId="77777777" w:rsidR="00AC3246" w:rsidRDefault="00AC3246" w:rsidP="00AC3246">
      <w:pPr>
        <w:pStyle w:val="Heading2"/>
        <w:numPr>
          <w:ilvl w:val="0"/>
          <w:numId w:val="0"/>
        </w:numPr>
      </w:pPr>
      <w:r>
        <w:t>Examples</w:t>
      </w:r>
    </w:p>
    <w:p w14:paraId="05CC61FF" w14:textId="41610B70" w:rsidR="00AC3246" w:rsidRPr="000139F9" w:rsidRDefault="00AC3246" w:rsidP="000139F9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rPr>
          <w:sz w:val="28"/>
        </w:rPr>
      </w:pPr>
      <w:r>
        <w:t xml:space="preserve">What resistance is needed to pass </w:t>
      </w:r>
      <w:r w:rsidRPr="000139F9">
        <w:rPr>
          <w:color w:val="86BB40" w:themeColor="accent2"/>
        </w:rPr>
        <w:t>5a</w:t>
      </w:r>
      <w:r>
        <w:t xml:space="preserve"> with a voltage of </w:t>
      </w:r>
      <w:r w:rsidRPr="000139F9">
        <w:rPr>
          <w:color w:val="92588D" w:themeColor="accent5"/>
        </w:rPr>
        <w:t>100v</w:t>
      </w:r>
      <w:r w:rsidR="000139F9" w:rsidRPr="000139F9">
        <w:rPr>
          <w:color w:val="92588D" w:themeColor="accent5"/>
        </w:rPr>
        <w:br/>
      </w:r>
      <w:r w:rsidR="000139F9">
        <w:rPr>
          <w:rFonts w:ascii="Consolas" w:hAnsi="Consolas" w:cs="Consolas"/>
        </w:rPr>
        <w:br/>
      </w:r>
      <w:r w:rsidRPr="000139F9">
        <w:rPr>
          <w:rFonts w:ascii="Consolas" w:hAnsi="Consolas" w:cs="Consolas"/>
        </w:rPr>
        <w:t>R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</w:rPr>
        <w:t>=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  <w:u w:val="single"/>
        </w:rPr>
        <w:t>V</w:t>
      </w:r>
      <w:r w:rsidR="000139F9">
        <w:rPr>
          <w:rFonts w:ascii="Consolas" w:hAnsi="Consolas" w:cs="Consolas"/>
          <w:u w:val="single"/>
        </w:rPr>
        <w:br/>
      </w:r>
      <w:r w:rsidR="000139F9">
        <w:rPr>
          <w:rFonts w:ascii="Consolas" w:hAnsi="Consolas" w:cs="Consolas"/>
        </w:rPr>
        <w:t xml:space="preserve">    </w:t>
      </w:r>
      <w:r w:rsidRPr="000139F9">
        <w:rPr>
          <w:rFonts w:ascii="Consolas" w:hAnsi="Consolas" w:cs="Consolas"/>
        </w:rPr>
        <w:t>I</w:t>
      </w:r>
      <w:r w:rsidR="000139F9">
        <w:rPr>
          <w:rFonts w:ascii="Consolas" w:hAnsi="Consolas" w:cs="Consolas"/>
        </w:rPr>
        <w:br/>
      </w:r>
      <w:r w:rsidR="000139F9">
        <w:rPr>
          <w:rFonts w:ascii="Consolas" w:hAnsi="Consolas" w:cs="Consolas"/>
        </w:rPr>
        <w:br/>
        <w:t xml:space="preserve">R </w:t>
      </w:r>
      <w:r w:rsidRPr="000139F9">
        <w:rPr>
          <w:rFonts w:ascii="Consolas" w:hAnsi="Consolas" w:cs="Consolas"/>
        </w:rPr>
        <w:t xml:space="preserve">= </w:t>
      </w:r>
      <w:r w:rsidRPr="000139F9">
        <w:rPr>
          <w:rFonts w:ascii="Consolas" w:hAnsi="Consolas" w:cs="Consolas"/>
          <w:color w:val="92588D" w:themeColor="accent5"/>
          <w:u w:val="single"/>
        </w:rPr>
        <w:t>100</w:t>
      </w:r>
      <w:r w:rsidR="000139F9">
        <w:rPr>
          <w:rFonts w:ascii="Consolas" w:hAnsi="Consolas" w:cs="Consolas"/>
          <w:u w:val="single"/>
        </w:rPr>
        <w:br/>
      </w:r>
      <w:r w:rsidR="000139F9">
        <w:rPr>
          <w:rFonts w:ascii="Consolas" w:hAnsi="Consolas" w:cs="Consolas"/>
        </w:rPr>
        <w:t xml:space="preserve">     </w:t>
      </w:r>
      <w:r w:rsidRPr="000139F9">
        <w:rPr>
          <w:rFonts w:ascii="Consolas" w:hAnsi="Consolas" w:cs="Consolas"/>
          <w:color w:val="86BB40" w:themeColor="accent2"/>
        </w:rPr>
        <w:t>5</w:t>
      </w:r>
      <w:r w:rsidR="000139F9">
        <w:rPr>
          <w:rFonts w:ascii="Consolas" w:hAnsi="Consolas" w:cs="Consolas"/>
        </w:rPr>
        <w:br/>
      </w:r>
      <w:r w:rsidR="000139F9">
        <w:rPr>
          <w:rFonts w:ascii="Consolas" w:hAnsi="Consolas" w:cs="Consolas"/>
        </w:rPr>
        <w:br/>
      </w:r>
      <w:r w:rsidRPr="000139F9">
        <w:rPr>
          <w:rFonts w:ascii="Consolas" w:hAnsi="Consolas" w:cs="Consolas"/>
        </w:rPr>
        <w:t>R = 20</w:t>
      </w:r>
      <w:r w:rsidRPr="000139F9">
        <w:sym w:font="Symbol" w:char="F057"/>
      </w:r>
    </w:p>
    <w:p w14:paraId="0CD81D73" w14:textId="77777777" w:rsidR="00AC3246" w:rsidRDefault="00AC3246" w:rsidP="00AC3246">
      <w:pPr>
        <w:jc w:val="center"/>
      </w:pPr>
    </w:p>
    <w:p w14:paraId="75529626" w14:textId="4E042EDF" w:rsidR="00AC3246" w:rsidRPr="000139F9" w:rsidRDefault="00AC3246" w:rsidP="000139F9">
      <w:pPr>
        <w:pStyle w:val="ListParagraph"/>
        <w:numPr>
          <w:ilvl w:val="0"/>
          <w:numId w:val="22"/>
        </w:numPr>
      </w:pPr>
      <w:r>
        <w:t xml:space="preserve">What Voltage is </w:t>
      </w:r>
      <w:proofErr w:type="gramStart"/>
      <w:r>
        <w:t>need</w:t>
      </w:r>
      <w:proofErr w:type="gramEnd"/>
      <w:r>
        <w:t xml:space="preserve"> to allow a current of </w:t>
      </w:r>
      <w:r w:rsidRPr="000139F9">
        <w:rPr>
          <w:color w:val="86BB40" w:themeColor="accent2"/>
        </w:rPr>
        <w:t>3a</w:t>
      </w:r>
      <w:r>
        <w:t xml:space="preserve"> through a resistance of </w:t>
      </w:r>
      <w:r w:rsidRPr="000139F9">
        <w:rPr>
          <w:color w:val="92588D" w:themeColor="accent5"/>
        </w:rPr>
        <w:t>400</w:t>
      </w:r>
      <w:r w:rsidRPr="000139F9">
        <w:rPr>
          <w:color w:val="92588D" w:themeColor="accent5"/>
        </w:rPr>
        <w:sym w:font="Symbol" w:char="F057"/>
      </w:r>
      <w:r>
        <w:t>?</w:t>
      </w:r>
      <w:r w:rsidR="000139F9">
        <w:br/>
      </w:r>
      <w:r w:rsidR="000139F9">
        <w:br/>
      </w:r>
      <w:r w:rsidRPr="000139F9">
        <w:rPr>
          <w:rFonts w:ascii="Consolas" w:hAnsi="Consolas" w:cs="Consolas"/>
        </w:rPr>
        <w:t>V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</w:rPr>
        <w:t>=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</w:rPr>
        <w:t>I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</w:rPr>
        <w:t>*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</w:rPr>
        <w:t>R</w:t>
      </w:r>
      <w:r w:rsidR="000139F9">
        <w:rPr>
          <w:rFonts w:ascii="Consolas" w:hAnsi="Consolas" w:cs="Consolas"/>
        </w:rPr>
        <w:br/>
      </w:r>
      <w:r w:rsidR="000139F9">
        <w:rPr>
          <w:rFonts w:ascii="Consolas" w:hAnsi="Consolas" w:cs="Consolas"/>
        </w:rPr>
        <w:br/>
        <w:t xml:space="preserve">V </w:t>
      </w:r>
      <w:r w:rsidRPr="000139F9">
        <w:rPr>
          <w:rFonts w:ascii="Consolas" w:hAnsi="Consolas" w:cs="Consolas"/>
        </w:rPr>
        <w:t>=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  <w:color w:val="86BB40" w:themeColor="accent2"/>
        </w:rPr>
        <w:t>3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</w:rPr>
        <w:t>*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  <w:color w:val="92588D" w:themeColor="accent5"/>
        </w:rPr>
        <w:t>400</w:t>
      </w:r>
      <w:r w:rsidR="000139F9">
        <w:rPr>
          <w:rFonts w:ascii="Consolas" w:hAnsi="Consolas" w:cs="Consolas"/>
        </w:rPr>
        <w:br/>
      </w:r>
      <w:r w:rsidR="000139F9">
        <w:rPr>
          <w:rFonts w:ascii="Consolas" w:hAnsi="Consolas" w:cs="Consolas"/>
        </w:rPr>
        <w:br/>
        <w:t xml:space="preserve">V </w:t>
      </w:r>
      <w:r w:rsidRPr="000139F9">
        <w:rPr>
          <w:rFonts w:ascii="Consolas" w:hAnsi="Consolas" w:cs="Consolas"/>
        </w:rPr>
        <w:t xml:space="preserve">= 1200v </w:t>
      </w:r>
      <w:r w:rsidR="000139F9">
        <w:rPr>
          <w:rFonts w:ascii="Consolas" w:hAnsi="Consolas" w:cs="Consolas"/>
        </w:rPr>
        <w:br/>
      </w:r>
    </w:p>
    <w:p w14:paraId="1C93BA78" w14:textId="0EC619A1" w:rsidR="009B76A5" w:rsidRPr="000139F9" w:rsidRDefault="00AC3246" w:rsidP="000139F9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t xml:space="preserve">What current passes through a </w:t>
      </w:r>
      <w:r w:rsidRPr="000139F9">
        <w:rPr>
          <w:color w:val="86BB40" w:themeColor="accent2"/>
        </w:rPr>
        <w:t>10</w:t>
      </w:r>
      <w:r w:rsidRPr="000139F9">
        <w:rPr>
          <w:color w:val="86BB40" w:themeColor="accent2"/>
        </w:rPr>
        <w:sym w:font="Symbol" w:char="F057"/>
      </w:r>
      <w:r>
        <w:t xml:space="preserve"> Resistor with a voltage of </w:t>
      </w:r>
      <w:r w:rsidRPr="000139F9">
        <w:rPr>
          <w:color w:val="92588D" w:themeColor="accent5"/>
        </w:rPr>
        <w:t>60v</w:t>
      </w:r>
      <w:r>
        <w:t>?</w:t>
      </w:r>
      <w:r w:rsidR="000139F9">
        <w:br/>
      </w:r>
      <w:r w:rsidR="000139F9">
        <w:br/>
      </w:r>
      <w:r w:rsidRPr="000139F9">
        <w:rPr>
          <w:rFonts w:ascii="Consolas" w:hAnsi="Consolas" w:cs="Consolas"/>
        </w:rPr>
        <w:t>I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</w:rPr>
        <w:t>=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  <w:u w:val="single"/>
        </w:rPr>
        <w:t>V</w:t>
      </w:r>
      <w:r w:rsidRPr="000139F9">
        <w:rPr>
          <w:rFonts w:ascii="Consolas" w:hAnsi="Consolas" w:cs="Consolas"/>
        </w:rPr>
        <w:t xml:space="preserve"> </w:t>
      </w:r>
      <w:r w:rsidR="000139F9">
        <w:rPr>
          <w:rFonts w:ascii="Consolas" w:hAnsi="Consolas" w:cs="Consolas"/>
        </w:rPr>
        <w:br/>
        <w:t xml:space="preserve">    </w:t>
      </w:r>
      <w:r w:rsidRPr="000139F9">
        <w:rPr>
          <w:rFonts w:ascii="Consolas" w:hAnsi="Consolas" w:cs="Consolas"/>
        </w:rPr>
        <w:t>R</w:t>
      </w:r>
      <w:r w:rsidR="000139F9">
        <w:rPr>
          <w:rFonts w:ascii="Consolas" w:hAnsi="Consolas" w:cs="Consolas"/>
        </w:rPr>
        <w:br/>
      </w:r>
      <w:r w:rsidR="000139F9">
        <w:rPr>
          <w:rFonts w:ascii="Consolas" w:hAnsi="Consolas" w:cs="Consolas"/>
        </w:rPr>
        <w:br/>
        <w:t xml:space="preserve">I </w:t>
      </w:r>
      <w:r w:rsidRPr="000139F9">
        <w:rPr>
          <w:rFonts w:ascii="Consolas" w:hAnsi="Consolas" w:cs="Consolas"/>
        </w:rPr>
        <w:t>=</w:t>
      </w:r>
      <w:r w:rsidR="000139F9">
        <w:rPr>
          <w:rFonts w:ascii="Consolas" w:hAnsi="Consolas" w:cs="Consolas"/>
        </w:rPr>
        <w:t xml:space="preserve"> </w:t>
      </w:r>
      <w:r w:rsidRPr="000139F9">
        <w:rPr>
          <w:rFonts w:ascii="Consolas" w:hAnsi="Consolas" w:cs="Consolas"/>
          <w:color w:val="92588D" w:themeColor="accent5"/>
          <w:u w:val="single"/>
        </w:rPr>
        <w:t>60</w:t>
      </w:r>
      <w:r w:rsidR="000139F9">
        <w:rPr>
          <w:rFonts w:ascii="Consolas" w:hAnsi="Consolas" w:cs="Consolas"/>
          <w:u w:val="single"/>
        </w:rPr>
        <w:br/>
      </w:r>
      <w:r w:rsidR="000139F9">
        <w:rPr>
          <w:rFonts w:ascii="Consolas" w:hAnsi="Consolas" w:cs="Consolas"/>
        </w:rPr>
        <w:t xml:space="preserve">    </w:t>
      </w:r>
      <w:r w:rsidRPr="000139F9">
        <w:rPr>
          <w:rFonts w:ascii="Consolas" w:hAnsi="Consolas" w:cs="Consolas"/>
          <w:color w:val="86BB40" w:themeColor="accent2"/>
        </w:rPr>
        <w:t>10</w:t>
      </w:r>
      <w:r w:rsidR="000139F9">
        <w:rPr>
          <w:rFonts w:ascii="Consolas" w:hAnsi="Consolas" w:cs="Consolas"/>
        </w:rPr>
        <w:br/>
      </w:r>
      <w:r w:rsidRPr="000139F9">
        <w:rPr>
          <w:rFonts w:ascii="Consolas" w:hAnsi="Consolas" w:cs="Consolas"/>
        </w:rPr>
        <w:t xml:space="preserve"> </w:t>
      </w:r>
      <w:r w:rsidR="000139F9">
        <w:rPr>
          <w:rFonts w:ascii="Consolas" w:hAnsi="Consolas" w:cs="Consolas"/>
        </w:rPr>
        <w:br/>
        <w:t xml:space="preserve">I </w:t>
      </w:r>
      <w:r w:rsidRPr="000139F9">
        <w:rPr>
          <w:rFonts w:ascii="Consolas" w:hAnsi="Consolas" w:cs="Consolas"/>
        </w:rPr>
        <w:t>= 6a</w:t>
      </w:r>
    </w:p>
    <w:sectPr w:rsidR="009B76A5" w:rsidRPr="000139F9">
      <w:footerReference w:type="default" r:id="rId7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312A21" w14:textId="77777777" w:rsidR="003D4528" w:rsidRDefault="003D4528">
      <w:pPr>
        <w:spacing w:after="0" w:line="240" w:lineRule="auto"/>
      </w:pPr>
      <w:r>
        <w:separator/>
      </w:r>
    </w:p>
  </w:endnote>
  <w:endnote w:type="continuationSeparator" w:id="0">
    <w:p w14:paraId="65EDA6D2" w14:textId="77777777" w:rsidR="003D4528" w:rsidRDefault="003D4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7B8D00" w14:textId="77777777" w:rsidR="003D4528" w:rsidRDefault="003D4528">
      <w:pPr>
        <w:spacing w:after="0" w:line="240" w:lineRule="auto"/>
      </w:pPr>
      <w:r>
        <w:separator/>
      </w:r>
    </w:p>
  </w:footnote>
  <w:footnote w:type="continuationSeparator" w:id="0">
    <w:p w14:paraId="3A818442" w14:textId="77777777" w:rsidR="003D4528" w:rsidRDefault="003D4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9AD0AB16"/>
    <w:lvl w:ilvl="0">
      <w:numFmt w:val="bullet"/>
      <w:lvlText w:val="*"/>
      <w:lvlJc w:val="left"/>
      <w:pPr>
        <w:ind w:left="0" w:firstLine="0"/>
      </w:pPr>
    </w:lvl>
  </w:abstractNum>
  <w:abstractNum w:abstractNumId="1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2316B"/>
    <w:multiLevelType w:val="hybridMultilevel"/>
    <w:tmpl w:val="00504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22E8E"/>
    <w:multiLevelType w:val="hybridMultilevel"/>
    <w:tmpl w:val="8BEA2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6B66C0"/>
    <w:multiLevelType w:val="hybridMultilevel"/>
    <w:tmpl w:val="427C157C"/>
    <w:lvl w:ilvl="0" w:tplc="5E28A690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  <w:b/>
        <w:color w:val="2E74B5" w:themeColor="accent1" w:themeShade="BF"/>
        <w:sz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EF3238"/>
    <w:multiLevelType w:val="hybridMultilevel"/>
    <w:tmpl w:val="09C2C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8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9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F01E8"/>
    <w:multiLevelType w:val="hybridMultilevel"/>
    <w:tmpl w:val="753287E6"/>
    <w:lvl w:ilvl="0" w:tplc="5E28A69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  <w:b/>
        <w:color w:val="2E74B5" w:themeColor="accent1" w:themeShade="BF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8"/>
    <w:lvlOverride w:ilvl="0">
      <w:startOverride w:val="1"/>
    </w:lvlOverride>
  </w:num>
  <w:num w:numId="4">
    <w:abstractNumId w:val="11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9"/>
  </w:num>
  <w:num w:numId="17">
    <w:abstractNumId w:val="13"/>
  </w:num>
  <w:num w:numId="18">
    <w:abstractNumId w:val="12"/>
  </w:num>
  <w:num w:numId="19">
    <w:abstractNumId w:val="20"/>
  </w:num>
  <w:num w:numId="20">
    <w:abstractNumId w:val="15"/>
  </w:num>
  <w:num w:numId="21">
    <w:abstractNumId w:val="10"/>
    <w:lvlOverride w:ilvl="0">
      <w:lvl w:ilvl="0">
        <w:numFmt w:val="decimal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2">
    <w:abstractNumId w:val="16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QUAATUevCwAAAA="/>
  </w:docVars>
  <w:rsids>
    <w:rsidRoot w:val="00107200"/>
    <w:rsid w:val="000139F9"/>
    <w:rsid w:val="00083B37"/>
    <w:rsid w:val="000A0612"/>
    <w:rsid w:val="00107200"/>
    <w:rsid w:val="001A728E"/>
    <w:rsid w:val="001E042A"/>
    <w:rsid w:val="00225505"/>
    <w:rsid w:val="003312ED"/>
    <w:rsid w:val="003D4528"/>
    <w:rsid w:val="004018C1"/>
    <w:rsid w:val="004727F4"/>
    <w:rsid w:val="004A0A8D"/>
    <w:rsid w:val="004A24BB"/>
    <w:rsid w:val="005112A9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82C10"/>
    <w:rsid w:val="008D5E06"/>
    <w:rsid w:val="008D6D77"/>
    <w:rsid w:val="00954BFF"/>
    <w:rsid w:val="009B76A5"/>
    <w:rsid w:val="00AA316B"/>
    <w:rsid w:val="00AC3246"/>
    <w:rsid w:val="00BC1FD2"/>
    <w:rsid w:val="00BE54C8"/>
    <w:rsid w:val="00C911BA"/>
    <w:rsid w:val="00C92C41"/>
    <w:rsid w:val="00D57E3E"/>
    <w:rsid w:val="00DB24CB"/>
    <w:rsid w:val="00DF5013"/>
    <w:rsid w:val="00E9640A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4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8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Andy</cp:lastModifiedBy>
  <cp:revision>4</cp:revision>
  <cp:lastPrinted>2021-01-10T14:24:00Z</cp:lastPrinted>
  <dcterms:created xsi:type="dcterms:W3CDTF">2020-12-15T20:59:00Z</dcterms:created>
  <dcterms:modified xsi:type="dcterms:W3CDTF">2021-01-10T14:24:00Z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